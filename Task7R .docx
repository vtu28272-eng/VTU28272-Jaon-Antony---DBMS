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7A1115E0" w:rsidR="00B831C4" w:rsidRDefault="00000000">
      <w:r>
        <w:t>Slot No</w:t>
      </w:r>
      <w:r>
        <w:tab/>
        <w:t>:  S</w:t>
      </w:r>
      <w:r w:rsidR="00A47F29">
        <w:t>4</w:t>
      </w:r>
      <w:r>
        <w:t>L</w:t>
      </w:r>
      <w:r w:rsidR="00A47F29">
        <w:t>5</w:t>
      </w:r>
      <w:r>
        <w:br/>
      </w:r>
    </w:p>
    <w:p w14:paraId="334C54C7" w14:textId="5024D476" w:rsidR="00B831C4" w:rsidRDefault="000000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000000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2164CBB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89306B">
              <w:rPr>
                <w:highlight w:val="yellow"/>
              </w:rPr>
              <w:t>8272</w:t>
            </w:r>
          </w:p>
        </w:tc>
        <w:tc>
          <w:tcPr>
            <w:tcW w:w="2468" w:type="dxa"/>
            <w:vAlign w:val="bottom"/>
          </w:tcPr>
          <w:p w14:paraId="7294EA52" w14:textId="631692A5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24UECS0</w:t>
            </w:r>
            <w:r w:rsidR="0089306B">
              <w:rPr>
                <w:highlight w:val="yellow"/>
              </w:rPr>
              <w:t>131</w:t>
            </w:r>
          </w:p>
        </w:tc>
        <w:tc>
          <w:tcPr>
            <w:tcW w:w="4809" w:type="dxa"/>
            <w:vAlign w:val="bottom"/>
          </w:tcPr>
          <w:p w14:paraId="55EE313E" w14:textId="3D32539B" w:rsidR="00B831C4" w:rsidRPr="00BB70CC" w:rsidRDefault="0089306B">
            <w:pPr>
              <w:spacing w:after="0" w:line="240" w:lineRule="auto"/>
              <w:rPr>
                <w:highlight w:val="yellow"/>
              </w:rPr>
            </w:pPr>
            <w:proofErr w:type="spellStart"/>
            <w:proofErr w:type="gramStart"/>
            <w:r w:rsidRPr="0089306B">
              <w:rPr>
                <w:highlight w:val="yellow"/>
              </w:rPr>
              <w:t>j.jason</w:t>
            </w:r>
            <w:proofErr w:type="spellEnd"/>
            <w:proofErr w:type="gramEnd"/>
            <w:r w:rsidRPr="0089306B">
              <w:rPr>
                <w:highlight w:val="yellow"/>
              </w:rPr>
              <w:t xml:space="preserve"> </w:t>
            </w:r>
            <w:proofErr w:type="spellStart"/>
            <w:r w:rsidRPr="0089306B">
              <w:rPr>
                <w:highlight w:val="yellow"/>
              </w:rPr>
              <w:t>antony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</w:t>
      </w:r>
      <w:proofErr w:type="spellStart"/>
      <w:r w:rsidRPr="00353C20">
        <w:t>match_result</w:t>
      </w:r>
      <w:proofErr w:type="spellEnd"/>
      <w:r w:rsidRPr="00353C20">
        <w:t xml:space="preserve">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c) To write a non-recursive PL/SQL procedure to retrieve even-numbered </w:t>
      </w:r>
      <w:proofErr w:type="spellStart"/>
      <w:r w:rsidRPr="00353C20">
        <w:t>PlayerIDs</w:t>
      </w:r>
      <w:proofErr w:type="spellEnd"/>
      <w:r w:rsidRPr="00353C20">
        <w:t xml:space="preserve">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 xml:space="preserve">To create a trigger in PL/SQL that automatically inserts a new record in the </w:t>
      </w:r>
      <w:proofErr w:type="spellStart"/>
      <w:r w:rsidRPr="00353C20">
        <w:rPr>
          <w:b/>
        </w:rPr>
        <w:t>match_result</w:t>
      </w:r>
      <w:proofErr w:type="spellEnd"/>
      <w:r w:rsidRPr="00353C20">
        <w:rPr>
          <w:b/>
        </w:rPr>
        <w:t xml:space="preserve">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 xml:space="preserve">CREATE OR REPLACE TRIGGER </w:t>
      </w:r>
      <w:proofErr w:type="spellStart"/>
      <w:r w:rsidRPr="00353C20">
        <w:t>insert_match_result</w:t>
      </w:r>
      <w:proofErr w:type="spellEnd"/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</w:t>
      </w:r>
      <w:proofErr w:type="spellStart"/>
      <w:r w:rsidRPr="00353C20">
        <w:t>match_result</w:t>
      </w:r>
      <w:proofErr w:type="spellEnd"/>
      <w:r w:rsidRPr="00353C20">
        <w:t xml:space="preserve"> (</w:t>
      </w:r>
      <w:proofErr w:type="spellStart"/>
      <w:r w:rsidRPr="00353C20">
        <w:t>MatchID</w:t>
      </w:r>
      <w:proofErr w:type="spellEnd"/>
      <w:r w:rsidRPr="00353C20">
        <w:t xml:space="preserve">, </w:t>
      </w:r>
      <w:proofErr w:type="spellStart"/>
      <w:r w:rsidRPr="00353C20">
        <w:t>TeamID</w:t>
      </w:r>
      <w:proofErr w:type="spellEnd"/>
      <w:r w:rsidRPr="00353C20">
        <w:t>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</w:t>
      </w:r>
      <w:proofErr w:type="gramStart"/>
      <w:r w:rsidRPr="00353C20">
        <w:t>(:</w:t>
      </w:r>
      <w:proofErr w:type="spellStart"/>
      <w:r w:rsidRPr="00353C20">
        <w:t>new</w:t>
      </w:r>
      <w:proofErr w:type="gramEnd"/>
      <w:r w:rsidRPr="00353C20">
        <w:t>.MatchID</w:t>
      </w:r>
      <w:proofErr w:type="spellEnd"/>
      <w:proofErr w:type="gramStart"/>
      <w:r w:rsidRPr="00353C20">
        <w:t>, :</w:t>
      </w:r>
      <w:proofErr w:type="spellStart"/>
      <w:r w:rsidRPr="00353C20">
        <w:t>new</w:t>
      </w:r>
      <w:proofErr w:type="gramEnd"/>
      <w:r w:rsidRPr="00353C20">
        <w:t>.TeamID</w:t>
      </w:r>
      <w:proofErr w:type="spellEnd"/>
      <w:r w:rsidRPr="00353C20">
        <w:t>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SELECT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r w:rsidRPr="00353C20">
        <w:rPr>
          <w:rFonts w:ascii="Times New Roman" w:hAnsi="Times New Roman" w:cs="Times New Roman"/>
          <w:szCs w:val="24"/>
        </w:rPr>
        <w:lastRenderedPageBreak/>
        <w:t xml:space="preserve">t.name FROM team t WHERE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t.coach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t.captain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</w:t>
      </w:r>
      <w:proofErr w:type="gramStart"/>
      <w:r w:rsidRPr="00353C20">
        <w:rPr>
          <w:rFonts w:ascii="Times New Roman" w:hAnsi="Times New Roman" w:cs="Times New Roman"/>
          <w:szCs w:val="24"/>
        </w:rPr>
        <w:t>&gt;  Select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* from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NUMBER,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353C20">
        <w:rPr>
          <w:rFonts w:ascii="Times New Roman" w:hAnsi="Times New Roman" w:cs="Times New Roman"/>
          <w:szCs w:val="24"/>
        </w:rPr>
        <w:t>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(SELECT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</w:t>
      </w:r>
      <w:proofErr w:type="spellStart"/>
      <w:r w:rsidRPr="00353C20">
        <w:rPr>
          <w:rFonts w:ascii="Times New Roman" w:hAnsi="Times New Roman" w:cs="Times New Roman"/>
          <w:szCs w:val="24"/>
        </w:rPr>
        <w:t>TournamentID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AND </w:t>
      </w:r>
      <w:proofErr w:type="gramStart"/>
      <w:r w:rsidRPr="00353C20">
        <w:rPr>
          <w:rFonts w:ascii="Times New Roman" w:hAnsi="Times New Roman" w:cs="Times New Roman"/>
          <w:szCs w:val="24"/>
        </w:rPr>
        <w:t>MOD(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ids.EXTEND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ids.COUNT</w:t>
      </w:r>
      <w:proofErr w:type="spellEnd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= </w:t>
      </w:r>
      <w:proofErr w:type="spellStart"/>
      <w:r w:rsidRPr="00353C20">
        <w:rPr>
          <w:rFonts w:ascii="Times New Roman" w:hAnsi="Times New Roman" w:cs="Times New Roman"/>
          <w:szCs w:val="24"/>
        </w:rPr>
        <w:t>player_</w:t>
      </w:r>
      <w:proofErr w:type="gramStart"/>
      <w:r w:rsidRPr="00353C20"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>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353C20">
        <w:rPr>
          <w:rFonts w:ascii="Times New Roman" w:hAnsi="Times New Roman" w:cs="Times New Roman"/>
          <w:szCs w:val="24"/>
        </w:rPr>
        <w:t>1..</w:t>
      </w:r>
      <w:proofErr w:type="gramEnd"/>
      <w:r w:rsidRPr="00353C20">
        <w:rPr>
          <w:rFonts w:ascii="Times New Roman" w:hAnsi="Times New Roman" w:cs="Times New Roman"/>
          <w:szCs w:val="24"/>
        </w:rPr>
        <w:t>even_player_</w:t>
      </w:r>
      <w:proofErr w:type="gramStart"/>
      <w:r w:rsidRPr="00353C20">
        <w:rPr>
          <w:rFonts w:ascii="Times New Roman" w:hAnsi="Times New Roman" w:cs="Times New Roman"/>
          <w:szCs w:val="24"/>
        </w:rPr>
        <w:t>ids.COUNT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>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F8634" w14:textId="77777777" w:rsidR="009365A3" w:rsidRDefault="009365A3">
      <w:pPr>
        <w:spacing w:line="240" w:lineRule="auto"/>
      </w:pPr>
      <w:r>
        <w:separator/>
      </w:r>
    </w:p>
  </w:endnote>
  <w:endnote w:type="continuationSeparator" w:id="0">
    <w:p w14:paraId="5C7351E2" w14:textId="77777777" w:rsidR="009365A3" w:rsidRDefault="009365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D25AC" w14:textId="77777777" w:rsidR="009365A3" w:rsidRDefault="009365A3">
      <w:pPr>
        <w:spacing w:after="0"/>
      </w:pPr>
      <w:r>
        <w:separator/>
      </w:r>
    </w:p>
  </w:footnote>
  <w:footnote w:type="continuationSeparator" w:id="0">
    <w:p w14:paraId="5136D6B7" w14:textId="77777777" w:rsidR="009365A3" w:rsidRDefault="009365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9306B"/>
    <w:rsid w:val="008A4592"/>
    <w:rsid w:val="008C271D"/>
    <w:rsid w:val="00925FC8"/>
    <w:rsid w:val="009365A3"/>
    <w:rsid w:val="00987925"/>
    <w:rsid w:val="009B73C4"/>
    <w:rsid w:val="009B77E4"/>
    <w:rsid w:val="00A47F29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17619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Jack Al</cp:lastModifiedBy>
  <cp:revision>7</cp:revision>
  <cp:lastPrinted>2025-10-15T00:45:00Z</cp:lastPrinted>
  <dcterms:created xsi:type="dcterms:W3CDTF">2025-10-31T15:05:00Z</dcterms:created>
  <dcterms:modified xsi:type="dcterms:W3CDTF">2025-11-02T15:06:00Z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