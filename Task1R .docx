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BAD4F5" w:rsidR="00B831C4" w:rsidRDefault="00000000">
      <w:r>
        <w:t>Slot No</w:t>
      </w:r>
      <w:r>
        <w:tab/>
        <w:t>:  S</w:t>
      </w:r>
      <w:r w:rsidR="00267124">
        <w:t>4</w:t>
      </w:r>
      <w:r>
        <w:t>L</w:t>
      </w:r>
      <w:r w:rsidR="00267124">
        <w:t>5</w:t>
      </w:r>
      <w:r>
        <w:br/>
      </w:r>
    </w:p>
    <w:p w14:paraId="334C54C7" w14:textId="77777777" w:rsidR="00B831C4" w:rsidRDefault="00000000">
      <w:pPr>
        <w:pStyle w:val="Title"/>
      </w:pPr>
      <w:r>
        <w:t>DBMS TASK - 1 REPORT</w:t>
      </w:r>
    </w:p>
    <w:p w14:paraId="125D37A1" w14:textId="77777777" w:rsidR="00B831C4" w:rsidRDefault="00000000">
      <w:r>
        <w:rPr>
          <w:sz w:val="28"/>
          <w:szCs w:val="24"/>
        </w:rPr>
        <w:t>Title: Conceptual Design through FTR</w:t>
      </w:r>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20FEE29F" w:rsidR="00B831C4" w:rsidRPr="00BB70CC" w:rsidRDefault="00000000">
            <w:pPr>
              <w:spacing w:after="0" w:line="240" w:lineRule="auto"/>
              <w:rPr>
                <w:highlight w:val="yellow"/>
              </w:rPr>
            </w:pPr>
            <w:r w:rsidRPr="00BB70CC">
              <w:rPr>
                <w:highlight w:val="yellow"/>
              </w:rPr>
              <w:t>VTU2</w:t>
            </w:r>
            <w:r w:rsidR="008D5490">
              <w:rPr>
                <w:highlight w:val="yellow"/>
              </w:rPr>
              <w:t>8272</w:t>
            </w:r>
          </w:p>
        </w:tc>
        <w:tc>
          <w:tcPr>
            <w:tcW w:w="2468" w:type="dxa"/>
            <w:vAlign w:val="bottom"/>
          </w:tcPr>
          <w:p w14:paraId="7294EA52" w14:textId="00ACD427" w:rsidR="00B831C4" w:rsidRPr="00BB70CC" w:rsidRDefault="00000000">
            <w:pPr>
              <w:spacing w:after="0" w:line="240" w:lineRule="auto"/>
              <w:rPr>
                <w:highlight w:val="yellow"/>
              </w:rPr>
            </w:pPr>
            <w:r w:rsidRPr="00BB70CC">
              <w:rPr>
                <w:highlight w:val="yellow"/>
              </w:rPr>
              <w:t>24UECS</w:t>
            </w:r>
            <w:r w:rsidR="008D5490">
              <w:rPr>
                <w:highlight w:val="yellow"/>
              </w:rPr>
              <w:t>0131</w:t>
            </w:r>
          </w:p>
        </w:tc>
        <w:tc>
          <w:tcPr>
            <w:tcW w:w="4809" w:type="dxa"/>
            <w:vAlign w:val="bottom"/>
          </w:tcPr>
          <w:p w14:paraId="55EE313E" w14:textId="63F259E5" w:rsidR="00B831C4" w:rsidRPr="00BB70CC" w:rsidRDefault="008D5490">
            <w:pPr>
              <w:spacing w:after="0" w:line="240" w:lineRule="auto"/>
              <w:rPr>
                <w:highlight w:val="yellow"/>
              </w:rPr>
            </w:pPr>
            <w:proofErr w:type="spellStart"/>
            <w:proofErr w:type="gramStart"/>
            <w:r>
              <w:rPr>
                <w:highlight w:val="yellow"/>
              </w:rPr>
              <w:t>j.jason</w:t>
            </w:r>
            <w:proofErr w:type="spellEnd"/>
            <w:proofErr w:type="gramEnd"/>
            <w:r>
              <w:rPr>
                <w:highlight w:val="yellow"/>
              </w:rPr>
              <w:t xml:space="preserve"> </w:t>
            </w:r>
            <w:proofErr w:type="spellStart"/>
            <w:r>
              <w:rPr>
                <w:highlight w:val="yellow"/>
              </w:rPr>
              <w:t>antony</w:t>
            </w:r>
            <w:proofErr w:type="spellEnd"/>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000000">
      <w:pPr>
        <w:jc w:val="center"/>
        <w:rPr>
          <w:b/>
          <w:sz w:val="32"/>
        </w:rPr>
      </w:pPr>
      <w:r>
        <w:rPr>
          <w:b/>
          <w:sz w:val="32"/>
        </w:rPr>
        <w:lastRenderedPageBreak/>
        <w:t>TNCA Management System</w:t>
      </w:r>
    </w:p>
    <w:p w14:paraId="11232504" w14:textId="77777777" w:rsidR="00B831C4" w:rsidRDefault="00000000">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proofErr w:type="gramStart"/>
      <w:r>
        <w:t>browser based</w:t>
      </w:r>
      <w:proofErr w:type="gramEnd"/>
      <w:r>
        <w:t xml:space="preserve"> solution that is designed to store, process, retrieve and </w:t>
      </w:r>
      <w:proofErr w:type="spellStart"/>
      <w:r>
        <w:t>analyse</w:t>
      </w:r>
      <w:proofErr w:type="spellEnd"/>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000000">
      <w:pPr>
        <w:jc w:val="center"/>
        <w:rPr>
          <w:b/>
        </w:rPr>
      </w:pPr>
      <w:r>
        <w:rPr>
          <w:b/>
        </w:rPr>
        <w:t>TASK 1: Conceptual Design through FTR</w:t>
      </w:r>
    </w:p>
    <w:p w14:paraId="4DCBE3B7" w14:textId="77777777" w:rsidR="00B831C4" w:rsidRDefault="00000000">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000000">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000000">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000000">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000000">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000000">
      <w:pPr>
        <w:pStyle w:val="BodyText"/>
        <w:spacing w:line="275" w:lineRule="exact"/>
        <w:ind w:left="816"/>
      </w:pPr>
      <w:r>
        <w:rPr>
          <w:b/>
        </w:rPr>
        <w:t xml:space="preserve">1. d </w:t>
      </w:r>
      <w:r>
        <w:t>Reframing the relations with keys and constraint.</w:t>
      </w:r>
    </w:p>
    <w:p w14:paraId="3E4BF25D" w14:textId="77777777" w:rsidR="00B831C4" w:rsidRDefault="00000000">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000000">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000000">
      <w:pPr>
        <w:ind w:firstLine="456"/>
        <w:rPr>
          <w:rFonts w:ascii="Times New Roman" w:hAnsi="Times New Roman" w:cs="Times New Roman"/>
        </w:rPr>
      </w:pPr>
      <w:r>
        <w:rPr>
          <w:rFonts w:ascii="Times New Roman" w:hAnsi="Times New Roman" w:cs="Times New Roman"/>
        </w:rPr>
        <w:t xml:space="preserve">1.a.1 </w:t>
      </w:r>
      <w:proofErr w:type="spellStart"/>
      <w:r>
        <w:rPr>
          <w:rFonts w:ascii="Times New Roman" w:hAnsi="Times New Roman" w:cs="Times New Roman"/>
        </w:rPr>
        <w:t>CricketBoard</w:t>
      </w:r>
      <w:proofErr w:type="spellEnd"/>
    </w:p>
    <w:p w14:paraId="2D468E43" w14:textId="77777777" w:rsidR="00B831C4" w:rsidRDefault="00000000">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000000">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000000">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000000">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000000">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000000">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0EA75D7E" w14:textId="77777777" w:rsidR="00B831C4" w:rsidRDefault="00000000">
      <w:pPr>
        <w:ind w:firstLine="456"/>
        <w:rPr>
          <w:rFonts w:ascii="Times New Roman" w:hAnsi="Times New Roman" w:cs="Times New Roman"/>
        </w:rPr>
      </w:pPr>
      <w:r>
        <w:rPr>
          <w:rFonts w:ascii="Times New Roman" w:hAnsi="Times New Roman" w:cs="Times New Roman"/>
        </w:rPr>
        <w:t xml:space="preserve">1.b.1 </w:t>
      </w:r>
      <w:proofErr w:type="spellStart"/>
      <w:proofErr w:type="gramStart"/>
      <w:r>
        <w:rPr>
          <w:rFonts w:ascii="Times New Roman" w:hAnsi="Times New Roman" w:cs="Times New Roman"/>
        </w:rPr>
        <w:t>CricketBoard</w:t>
      </w:r>
      <w:proofErr w:type="spellEnd"/>
      <w:r>
        <w:rPr>
          <w:rFonts w:ascii="Times New Roman" w:hAnsi="Times New Roman" w:cs="Times New Roman"/>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45BA5D33" w14:textId="77777777" w:rsidR="00B831C4" w:rsidRDefault="00000000">
      <w:pPr>
        <w:ind w:firstLine="456"/>
        <w:rPr>
          <w:rFonts w:ascii="Times New Roman" w:hAnsi="Times New Roman" w:cs="Times New Roman"/>
        </w:rPr>
      </w:pPr>
      <w:r>
        <w:rPr>
          <w:rFonts w:ascii="Times New Roman" w:hAnsi="Times New Roman" w:cs="Times New Roman"/>
        </w:rPr>
        <w:t xml:space="preserve">1.b.2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Name, Coach, Captain)</w:t>
      </w:r>
    </w:p>
    <w:p w14:paraId="199650BC" w14:textId="77777777" w:rsidR="00B831C4" w:rsidRDefault="00000000">
      <w:pPr>
        <w:ind w:firstLine="456"/>
        <w:rPr>
          <w:rFonts w:ascii="Times New Roman" w:hAnsi="Times New Roman" w:cs="Times New Roman"/>
        </w:rPr>
      </w:pPr>
      <w:r>
        <w:rPr>
          <w:rFonts w:ascii="Times New Roman" w:hAnsi="Times New Roman" w:cs="Times New Roman"/>
        </w:rPr>
        <w:t xml:space="preserve">1.b.3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FName,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36A402A8" w14:textId="77777777" w:rsidR="00B831C4" w:rsidRDefault="00000000">
      <w:pPr>
        <w:ind w:firstLine="456"/>
        <w:rPr>
          <w:rFonts w:ascii="Times New Roman" w:hAnsi="Times New Roman" w:cs="Times New Roman"/>
        </w:rPr>
      </w:pPr>
      <w:r>
        <w:rPr>
          <w:rFonts w:ascii="Times New Roman" w:hAnsi="Times New Roman" w:cs="Times New Roman"/>
        </w:rPr>
        <w:t xml:space="preserve">1.b.4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Date, Time, Result)</w:t>
      </w:r>
    </w:p>
    <w:p w14:paraId="4D06B003" w14:textId="77777777" w:rsidR="00B831C4" w:rsidRDefault="00000000">
      <w:pPr>
        <w:ind w:firstLine="456"/>
        <w:rPr>
          <w:rFonts w:ascii="Times New Roman" w:hAnsi="Times New Roman" w:cs="Times New Roman"/>
        </w:rPr>
      </w:pPr>
      <w:r>
        <w:rPr>
          <w:rFonts w:ascii="Times New Roman" w:hAnsi="Times New Roman" w:cs="Times New Roman"/>
        </w:rPr>
        <w:t xml:space="preserve">1.b.5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Name, Location, Capacity)</w:t>
      </w:r>
    </w:p>
    <w:p w14:paraId="149B39C9" w14:textId="77777777" w:rsidR="00B831C4" w:rsidRDefault="00000000">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1.b.6 </w:t>
      </w:r>
      <w:proofErr w:type="gramStart"/>
      <w:r>
        <w:rPr>
          <w:rFonts w:ascii="Times New Roman" w:hAnsi="Times New Roman" w:cs="Times New Roman"/>
          <w:color w:val="auto"/>
          <w:sz w:val="24"/>
          <w:szCs w:val="24"/>
        </w:rPr>
        <w:t>Umpire(</w:t>
      </w:r>
      <w:proofErr w:type="spellStart"/>
      <w:proofErr w:type="gramEnd"/>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FName,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22048D91" w14:textId="77777777" w:rsidR="00B831C4" w:rsidRDefault="00000000">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000000">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000000">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000000">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000000">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000000">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000000">
      <w:pPr>
        <w:jc w:val="both"/>
        <w:rPr>
          <w:rFonts w:ascii="Times New Roman" w:hAnsi="Times New Roman" w:cs="Times New Roman"/>
          <w:b/>
        </w:rPr>
      </w:pPr>
      <w:r>
        <w:rPr>
          <w:rFonts w:ascii="Times New Roman" w:hAnsi="Times New Roman" w:cs="Times New Roman"/>
          <w:b/>
        </w:rPr>
        <w:t xml:space="preserve">1.d.1 Create Table </w:t>
      </w:r>
      <w:proofErr w:type="spellStart"/>
      <w:r>
        <w:rPr>
          <w:rFonts w:ascii="Times New Roman" w:hAnsi="Times New Roman" w:cs="Times New Roman"/>
          <w:b/>
        </w:rPr>
        <w:t>CricketBoard</w:t>
      </w:r>
      <w:proofErr w:type="spellEnd"/>
      <w:r>
        <w:rPr>
          <w:rFonts w:ascii="Times New Roman" w:hAnsi="Times New Roman" w:cs="Times New Roman"/>
          <w:b/>
        </w:rPr>
        <w:t>:</w:t>
      </w:r>
    </w:p>
    <w:p w14:paraId="609532BE" w14:textId="77777777" w:rsidR="00B831C4" w:rsidRDefault="00000000">
      <w:pPr>
        <w:jc w:val="both"/>
        <w:rPr>
          <w:rFonts w:ascii="Times New Roman" w:hAnsi="Times New Roman" w:cs="Times New Roman"/>
        </w:rPr>
      </w:pPr>
      <w:r>
        <w:rPr>
          <w:rFonts w:ascii="Times New Roman" w:hAnsi="Times New Roman" w:cs="Times New Roman"/>
          <w:b/>
        </w:rPr>
        <w:t xml:space="preserve">SQL&gt;create table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Name </w:t>
      </w:r>
      <w:proofErr w:type="gramStart"/>
      <w:r>
        <w:rPr>
          <w:rFonts w:ascii="Times New Roman" w:hAnsi="Times New Roman" w:cs="Times New Roman"/>
        </w:rPr>
        <w:t>varchar(</w:t>
      </w:r>
      <w:proofErr w:type="gramEnd"/>
      <w:r>
        <w:rPr>
          <w:rFonts w:ascii="Times New Roman" w:hAnsi="Times New Roman" w:cs="Times New Roman"/>
        </w:rPr>
        <w:t xml:space="preserve">30), Address </w:t>
      </w:r>
      <w:proofErr w:type="gramStart"/>
      <w:r>
        <w:rPr>
          <w:rFonts w:ascii="Times New Roman" w:hAnsi="Times New Roman" w:cs="Times New Roman"/>
        </w:rPr>
        <w:t>varchar(</w:t>
      </w:r>
      <w:proofErr w:type="gram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56C898A9"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000000">
      <w:pPr>
        <w:jc w:val="both"/>
        <w:rPr>
          <w:rFonts w:ascii="Times New Roman" w:hAnsi="Times New Roman" w:cs="Times New Roman"/>
        </w:rPr>
      </w:pPr>
      <w:r>
        <w:rPr>
          <w:rFonts w:ascii="Times New Roman" w:hAnsi="Times New Roman" w:cs="Times New Roman"/>
        </w:rPr>
        <w:t xml:space="preserve">SQL&gt;DESC </w:t>
      </w:r>
      <w:proofErr w:type="spellStart"/>
      <w:r>
        <w:rPr>
          <w:rFonts w:ascii="Times New Roman" w:hAnsi="Times New Roman" w:cs="Times New Roman"/>
        </w:rPr>
        <w:t>CricketBoard</w:t>
      </w:r>
      <w:proofErr w:type="spellEnd"/>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000000">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7222447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000000">
            <w:pPr>
              <w:spacing w:after="0" w:line="240" w:lineRule="auto"/>
              <w:jc w:val="both"/>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10)</w:t>
            </w:r>
          </w:p>
        </w:tc>
      </w:tr>
      <w:tr w:rsidR="00B831C4" w14:paraId="7B9E8BAA" w14:textId="77777777">
        <w:trPr>
          <w:trHeight w:val="275"/>
        </w:trPr>
        <w:tc>
          <w:tcPr>
            <w:tcW w:w="2789" w:type="dxa"/>
          </w:tcPr>
          <w:p w14:paraId="29A514A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000000">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30)</w:t>
            </w:r>
          </w:p>
        </w:tc>
      </w:tr>
      <w:tr w:rsidR="00B831C4" w14:paraId="038BA522" w14:textId="77777777">
        <w:trPr>
          <w:trHeight w:val="260"/>
        </w:trPr>
        <w:tc>
          <w:tcPr>
            <w:tcW w:w="2789" w:type="dxa"/>
          </w:tcPr>
          <w:p w14:paraId="0C61022E"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000000">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50)</w:t>
            </w:r>
          </w:p>
        </w:tc>
      </w:tr>
      <w:tr w:rsidR="00B831C4" w14:paraId="6CAC308F" w14:textId="77777777">
        <w:trPr>
          <w:trHeight w:val="275"/>
        </w:trPr>
        <w:tc>
          <w:tcPr>
            <w:tcW w:w="2789" w:type="dxa"/>
          </w:tcPr>
          <w:p w14:paraId="1F4AAFD4" w14:textId="77777777" w:rsidR="00B831C4" w:rsidRDefault="00000000">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0F482921"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000000">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000000">
      <w:pPr>
        <w:jc w:val="both"/>
        <w:rPr>
          <w:rFonts w:ascii="Times New Roman" w:hAnsi="Times New Roman" w:cs="Times New Roman"/>
          <w:b/>
        </w:rPr>
      </w:pPr>
      <w:r>
        <w:rPr>
          <w:rFonts w:ascii="Times New Roman" w:hAnsi="Times New Roman" w:cs="Times New Roman"/>
          <w:b/>
        </w:rPr>
        <w:t xml:space="preserve">SQL&gt; create table </w:t>
      </w:r>
      <w:proofErr w:type="gramStart"/>
      <w:r>
        <w:rPr>
          <w:rFonts w:ascii="Times New Roman" w:hAnsi="Times New Roman" w:cs="Times New Roman"/>
          <w:b/>
        </w:rPr>
        <w:t>Team(</w:t>
      </w:r>
      <w:proofErr w:type="spellStart"/>
      <w:proofErr w:type="gramEnd"/>
      <w:r>
        <w:rPr>
          <w:rFonts w:ascii="Times New Roman" w:hAnsi="Times New Roman" w:cs="Times New Roman"/>
          <w:b/>
        </w:rPr>
        <w:t>TeamID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Name </w:t>
      </w:r>
      <w:proofErr w:type="gramStart"/>
      <w:r>
        <w:rPr>
          <w:rFonts w:ascii="Times New Roman" w:hAnsi="Times New Roman" w:cs="Times New Roman"/>
          <w:b/>
        </w:rPr>
        <w:t>varchar(</w:t>
      </w:r>
      <w:proofErr w:type="gramEnd"/>
      <w:r>
        <w:rPr>
          <w:rFonts w:ascii="Times New Roman" w:hAnsi="Times New Roman" w:cs="Times New Roman"/>
          <w:b/>
        </w:rPr>
        <w:t xml:space="preserve">30), Coach </w:t>
      </w:r>
      <w:proofErr w:type="gramStart"/>
      <w:r>
        <w:rPr>
          <w:rFonts w:ascii="Times New Roman" w:hAnsi="Times New Roman" w:cs="Times New Roman"/>
          <w:b/>
        </w:rPr>
        <w:t>varchar(</w:t>
      </w:r>
      <w:proofErr w:type="gramEnd"/>
      <w:r>
        <w:rPr>
          <w:rFonts w:ascii="Times New Roman" w:hAnsi="Times New Roman" w:cs="Times New Roman"/>
          <w:b/>
        </w:rPr>
        <w:t xml:space="preserve">30), Captain </w:t>
      </w:r>
      <w:proofErr w:type="gramStart"/>
      <w:r>
        <w:rPr>
          <w:rFonts w:ascii="Times New Roman" w:hAnsi="Times New Roman" w:cs="Times New Roman"/>
          <w:b/>
        </w:rPr>
        <w:t>varchar(</w:t>
      </w:r>
      <w:proofErr w:type="gram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b/>
        </w:rPr>
        <w:t>BoardID</w:t>
      </w:r>
      <w:proofErr w:type="spellEnd"/>
      <w:r>
        <w:rPr>
          <w:rFonts w:ascii="Times New Roman" w:hAnsi="Times New Roman" w:cs="Times New Roman"/>
          <w:b/>
        </w:rPr>
        <w:t>));</w:t>
      </w:r>
    </w:p>
    <w:p w14:paraId="586A6085" w14:textId="77777777" w:rsidR="00B831C4" w:rsidRDefault="00000000">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000000">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000000">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000000">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w:t>
      </w:r>
      <w:proofErr w:type="gramStart"/>
      <w:r>
        <w:rPr>
          <w:rFonts w:ascii="Times New Roman" w:hAnsi="Times New Roman" w:cs="Times New Roman"/>
        </w:rPr>
        <w:t>),  FName</w:t>
      </w:r>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Age </w:t>
      </w:r>
      <w:proofErr w:type="gramStart"/>
      <w:r>
        <w:rPr>
          <w:rFonts w:ascii="Times New Roman" w:hAnsi="Times New Roman" w:cs="Times New Roman"/>
        </w:rPr>
        <w:t>number(</w:t>
      </w:r>
      <w:proofErr w:type="gramEnd"/>
      <w:r>
        <w:rPr>
          <w:rFonts w:ascii="Times New Roman" w:hAnsi="Times New Roman" w:cs="Times New Roman"/>
        </w:rPr>
        <w:t xml:space="preserve">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25), email </w:t>
      </w:r>
      <w:proofErr w:type="gramStart"/>
      <w:r>
        <w:rPr>
          <w:rFonts w:ascii="Times New Roman" w:hAnsi="Times New Roman" w:cs="Times New Roman"/>
        </w:rPr>
        <w:t>varchar(</w:t>
      </w:r>
      <w:proofErr w:type="gram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xml:space="preserve">)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2641EC8B"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000000">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26F3AA1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000000">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000000">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TeamID1 </w:t>
      </w:r>
      <w:proofErr w:type="gramStart"/>
      <w:r>
        <w:rPr>
          <w:rFonts w:ascii="Times New Roman" w:hAnsi="Times New Roman" w:cs="Times New Roman"/>
        </w:rPr>
        <w:t>varchar(</w:t>
      </w:r>
      <w:proofErr w:type="gramEnd"/>
      <w:r>
        <w:rPr>
          <w:rFonts w:ascii="Times New Roman" w:hAnsi="Times New Roman" w:cs="Times New Roman"/>
        </w:rPr>
        <w:t xml:space="preserve">10), TeamID2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gramStart"/>
      <w:r>
        <w:rPr>
          <w:rFonts w:ascii="Times New Roman" w:hAnsi="Times New Roman" w:cs="Times New Roman"/>
        </w:rPr>
        <w:t>varchar(</w:t>
      </w:r>
      <w:proofErr w:type="gram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xml:space="preserve">), FOREIGN KEY(TeamID1)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xml:space="preserve">), FOREIGN KEY(TeamID2)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52E406FC"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000000">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000000">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Name </w:t>
      </w:r>
      <w:proofErr w:type="gramStart"/>
      <w:r>
        <w:rPr>
          <w:rFonts w:ascii="Times New Roman" w:hAnsi="Times New Roman" w:cs="Times New Roman"/>
        </w:rPr>
        <w:t>varchar(</w:t>
      </w:r>
      <w:proofErr w:type="gramEnd"/>
      <w:r>
        <w:rPr>
          <w:rFonts w:ascii="Times New Roman" w:hAnsi="Times New Roman" w:cs="Times New Roman"/>
        </w:rPr>
        <w:t xml:space="preserve">30), Location </w:t>
      </w:r>
      <w:proofErr w:type="gramStart"/>
      <w:r>
        <w:rPr>
          <w:rFonts w:ascii="Times New Roman" w:hAnsi="Times New Roman" w:cs="Times New Roman"/>
        </w:rPr>
        <w:t>varchar(</w:t>
      </w:r>
      <w:proofErr w:type="gramEnd"/>
      <w:r>
        <w:rPr>
          <w:rFonts w:ascii="Times New Roman" w:hAnsi="Times New Roman" w:cs="Times New Roman"/>
        </w:rPr>
        <w:t>30), Capacity number,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w:t>
      </w:r>
    </w:p>
    <w:p w14:paraId="511464DD" w14:textId="77777777" w:rsidR="00B831C4" w:rsidRDefault="00B831C4">
      <w:pPr>
        <w:spacing w:after="0"/>
        <w:jc w:val="both"/>
        <w:rPr>
          <w:rFonts w:ascii="Times New Roman" w:hAnsi="Times New Roman" w:cs="Times New Roman"/>
        </w:rPr>
      </w:pPr>
    </w:p>
    <w:p w14:paraId="166E5618"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000000">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000000">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000000">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 xml:space="preserve">Create Table </w:t>
      </w:r>
      <w:proofErr w:type="gramStart"/>
      <w:r>
        <w:rPr>
          <w:rFonts w:ascii="Times New Roman" w:hAnsi="Times New Roman" w:cs="Times New Roman"/>
          <w:bCs/>
        </w:rPr>
        <w:t>Umpire(</w:t>
      </w:r>
      <w:proofErr w:type="spellStart"/>
      <w:proofErr w:type="gramEnd"/>
      <w:r>
        <w:rPr>
          <w:rFonts w:ascii="Times New Roman" w:hAnsi="Times New Roman" w:cs="Times New Roman"/>
          <w:bCs/>
        </w:rPr>
        <w:t>UmpireID</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10) PRIMARY KEY, FName </w:t>
      </w:r>
      <w:proofErr w:type="gramStart"/>
      <w:r>
        <w:rPr>
          <w:rFonts w:ascii="Times New Roman" w:hAnsi="Times New Roman" w:cs="Times New Roman"/>
          <w:bCs/>
        </w:rPr>
        <w:t>varchar(</w:t>
      </w:r>
      <w:proofErr w:type="gram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30), Age </w:t>
      </w:r>
      <w:proofErr w:type="gramStart"/>
      <w:r>
        <w:rPr>
          <w:rFonts w:ascii="Times New Roman" w:hAnsi="Times New Roman" w:cs="Times New Roman"/>
          <w:bCs/>
        </w:rPr>
        <w:t>number(</w:t>
      </w:r>
      <w:proofErr w:type="gramEnd"/>
      <w:r>
        <w:rPr>
          <w:rFonts w:ascii="Times New Roman" w:hAnsi="Times New Roman" w:cs="Times New Roman"/>
          <w:bCs/>
        </w:rPr>
        <w:t xml:space="preserve">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gramStart"/>
      <w:r>
        <w:rPr>
          <w:rFonts w:ascii="Times New Roman" w:hAnsi="Times New Roman" w:cs="Times New Roman"/>
          <w:bCs/>
        </w:rPr>
        <w:t>varchar(</w:t>
      </w:r>
      <w:proofErr w:type="gramEnd"/>
      <w:r>
        <w:rPr>
          <w:rFonts w:ascii="Times New Roman" w:hAnsi="Times New Roman" w:cs="Times New Roman"/>
          <w:bCs/>
        </w:rPr>
        <w:t xml:space="preserve">30), email </w:t>
      </w:r>
      <w:proofErr w:type="gramStart"/>
      <w:r>
        <w:rPr>
          <w:rFonts w:ascii="Times New Roman" w:hAnsi="Times New Roman" w:cs="Times New Roman"/>
          <w:bCs/>
        </w:rPr>
        <w:t>varchar(</w:t>
      </w:r>
      <w:proofErr w:type="gram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5E1A318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000000">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7E78432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w:t>
      </w:r>
      <w:proofErr w:type="gramStart"/>
      <w:r>
        <w:rPr>
          <w:rFonts w:ascii="Times New Roman" w:hAnsi="Times New Roman" w:cs="Times New Roman"/>
        </w:rPr>
        <w:t>Umpired</w:t>
      </w:r>
      <w:proofErr w:type="spellEnd"/>
      <w:r>
        <w:rPr>
          <w:rFonts w:ascii="Times New Roman" w:hAnsi="Times New Roman" w:cs="Times New Roman"/>
        </w:rPr>
        <w:t>(</w:t>
      </w:r>
      <w:proofErr w:type="spellStart"/>
      <w:proofErr w:type="gramEnd"/>
      <w:r>
        <w:rPr>
          <w:rFonts w:ascii="Times New Roman" w:hAnsi="Times New Roman" w:cs="Times New Roman"/>
        </w:rPr>
        <w:t>UmpireID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xml:space="preserve">) REFERENCES </w:t>
      </w:r>
      <w:proofErr w:type="gramStart"/>
      <w:r>
        <w:rPr>
          <w:rFonts w:ascii="Times New Roman" w:hAnsi="Times New Roman" w:cs="Times New Roman"/>
        </w:rPr>
        <w:t>Umpire(</w:t>
      </w:r>
      <w:proofErr w:type="spellStart"/>
      <w:proofErr w:type="gramEnd"/>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xml:space="preserve">) REFERENCES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w:t>
      </w:r>
    </w:p>
    <w:p w14:paraId="66B5FE78" w14:textId="77777777" w:rsidR="00B831C4" w:rsidRDefault="00B831C4">
      <w:pPr>
        <w:spacing w:after="0"/>
        <w:jc w:val="both"/>
        <w:rPr>
          <w:rFonts w:ascii="Times New Roman" w:hAnsi="Times New Roman" w:cs="Times New Roman"/>
        </w:rPr>
      </w:pPr>
    </w:p>
    <w:p w14:paraId="6EF03BCD"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000000">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000000">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000000">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000000">
      <w:pPr>
        <w:jc w:val="both"/>
      </w:pPr>
      <w:proofErr w:type="gramStart"/>
      <w:r>
        <w:rPr>
          <w:rFonts w:ascii="Times New Roman" w:hAnsi="Times New Roman" w:cs="Times New Roman"/>
        </w:rPr>
        <w:t>Thus</w:t>
      </w:r>
      <w:proofErr w:type="gramEnd"/>
      <w:r>
        <w:rPr>
          <w:rFonts w:ascii="Times New Roman" w:hAnsi="Times New Roman" w:cs="Times New Roman"/>
        </w:rPr>
        <w:t xml:space="preserve">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D39CB" w14:textId="77777777" w:rsidR="00EA1869" w:rsidRDefault="00EA1869">
      <w:pPr>
        <w:spacing w:line="240" w:lineRule="auto"/>
      </w:pPr>
      <w:r>
        <w:separator/>
      </w:r>
    </w:p>
  </w:endnote>
  <w:endnote w:type="continuationSeparator" w:id="0">
    <w:p w14:paraId="37192B80" w14:textId="77777777" w:rsidR="00EA1869" w:rsidRDefault="00EA18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6A9A" w14:textId="77777777" w:rsidR="00EA1869" w:rsidRDefault="00EA1869">
      <w:pPr>
        <w:spacing w:after="0"/>
      </w:pPr>
      <w:r>
        <w:separator/>
      </w:r>
    </w:p>
  </w:footnote>
  <w:footnote w:type="continuationSeparator" w:id="0">
    <w:p w14:paraId="1C0A9379" w14:textId="77777777" w:rsidR="00EA1869" w:rsidRDefault="00EA18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676C"/>
    <w:rsid w:val="0006063C"/>
    <w:rsid w:val="000642E0"/>
    <w:rsid w:val="00121C8C"/>
    <w:rsid w:val="0015074B"/>
    <w:rsid w:val="00163AFF"/>
    <w:rsid w:val="00176D2D"/>
    <w:rsid w:val="00204F89"/>
    <w:rsid w:val="00264DE1"/>
    <w:rsid w:val="00267124"/>
    <w:rsid w:val="0029639D"/>
    <w:rsid w:val="002E00A0"/>
    <w:rsid w:val="002E6DF9"/>
    <w:rsid w:val="003077FF"/>
    <w:rsid w:val="00326F90"/>
    <w:rsid w:val="00376C1E"/>
    <w:rsid w:val="003D2FFC"/>
    <w:rsid w:val="004565D5"/>
    <w:rsid w:val="004F37FD"/>
    <w:rsid w:val="00515698"/>
    <w:rsid w:val="006411F2"/>
    <w:rsid w:val="006C335B"/>
    <w:rsid w:val="006F1245"/>
    <w:rsid w:val="007B7D2A"/>
    <w:rsid w:val="008262CD"/>
    <w:rsid w:val="00826549"/>
    <w:rsid w:val="008A4592"/>
    <w:rsid w:val="008D5490"/>
    <w:rsid w:val="00925FC8"/>
    <w:rsid w:val="00AA1D8D"/>
    <w:rsid w:val="00B47730"/>
    <w:rsid w:val="00B55417"/>
    <w:rsid w:val="00B831C4"/>
    <w:rsid w:val="00BB70CC"/>
    <w:rsid w:val="00BB738A"/>
    <w:rsid w:val="00BE2CB4"/>
    <w:rsid w:val="00C03072"/>
    <w:rsid w:val="00C24503"/>
    <w:rsid w:val="00C35FB5"/>
    <w:rsid w:val="00C666A9"/>
    <w:rsid w:val="00CB0664"/>
    <w:rsid w:val="00CC6BF4"/>
    <w:rsid w:val="00DB6A2D"/>
    <w:rsid w:val="00DD1E60"/>
    <w:rsid w:val="00E05A05"/>
    <w:rsid w:val="00E42476"/>
    <w:rsid w:val="00EA1869"/>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1381</Words>
  <Characters>7874</Characters>
  <Application>Microsoft Office Word</Application>
  <DocSecurity>0</DocSecurity>
  <Lines>65</Lines>
  <Paragraphs>18</Paragraphs>
  <ScaleCrop>false</ScaleCrop>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Jack Al</cp:lastModifiedBy>
  <cp:revision>7</cp:revision>
  <cp:lastPrinted>2025-10-15T00:45:00Z</cp:lastPrinted>
  <dcterms:created xsi:type="dcterms:W3CDTF">2025-10-31T14:55:00Z</dcterms:created>
  <dcterms:modified xsi:type="dcterms:W3CDTF">2025-11-02T15:03:00Z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