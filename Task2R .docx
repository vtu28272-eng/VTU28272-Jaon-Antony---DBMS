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5C7D5253" w:rsidR="00B831C4" w:rsidRDefault="00000000">
      <w:r>
        <w:t>Slot No</w:t>
      </w:r>
      <w:r>
        <w:tab/>
        <w:t>:  S</w:t>
      </w:r>
      <w:r w:rsidR="002F532D">
        <w:t>4</w:t>
      </w:r>
      <w:r>
        <w:t>L</w:t>
      </w:r>
      <w:r w:rsidR="002F532D">
        <w:t>5</w:t>
      </w:r>
      <w:r>
        <w:br/>
      </w:r>
    </w:p>
    <w:p w14:paraId="334C54C7" w14:textId="0FC7FB96" w:rsidR="00B831C4" w:rsidRDefault="00000000">
      <w:pPr>
        <w:pStyle w:val="Title"/>
      </w:pPr>
      <w:r>
        <w:t xml:space="preserve">DBMS TASK - </w:t>
      </w:r>
      <w:r w:rsidR="00396403">
        <w:t>2</w:t>
      </w:r>
      <w:r>
        <w:t xml:space="preserve"> REPORT</w:t>
      </w:r>
    </w:p>
    <w:p w14:paraId="5255BD83" w14:textId="77777777" w:rsidR="00AF3E59" w:rsidRPr="00AF3E59" w:rsidRDefault="00000000"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 xml:space="preserve">Generating Design of </w:t>
      </w:r>
      <w:proofErr w:type="gramStart"/>
      <w:r w:rsidR="00AF3E59" w:rsidRPr="00AF3E59">
        <w:rPr>
          <w:rFonts w:ascii="Times New Roman" w:hAnsi="Times New Roman" w:cs="Times New Roman"/>
          <w:bCs/>
          <w:szCs w:val="24"/>
        </w:rPr>
        <w:t>other</w:t>
      </w:r>
      <w:proofErr w:type="gramEnd"/>
      <w:r w:rsidR="00AF3E59" w:rsidRPr="00AF3E59">
        <w:rPr>
          <w:rFonts w:ascii="Times New Roman" w:hAnsi="Times New Roman" w:cs="Times New Roman"/>
          <w:bCs/>
          <w:szCs w:val="24"/>
        </w:rPr>
        <w:t xml:space="preserve"> traditional database model</w:t>
      </w:r>
    </w:p>
    <w:p w14:paraId="125D37A1" w14:textId="3E542926" w:rsidR="00B831C4" w:rsidRDefault="00000000">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2AD69ACD" w:rsidR="00B831C4" w:rsidRPr="00BB70CC" w:rsidRDefault="00000000">
            <w:pPr>
              <w:spacing w:after="0" w:line="240" w:lineRule="auto"/>
              <w:rPr>
                <w:highlight w:val="yellow"/>
              </w:rPr>
            </w:pPr>
            <w:r w:rsidRPr="00BB70CC">
              <w:rPr>
                <w:highlight w:val="yellow"/>
              </w:rPr>
              <w:t>VTU</w:t>
            </w:r>
            <w:r w:rsidR="00EE5615">
              <w:rPr>
                <w:highlight w:val="yellow"/>
              </w:rPr>
              <w:t>28272</w:t>
            </w:r>
          </w:p>
        </w:tc>
        <w:tc>
          <w:tcPr>
            <w:tcW w:w="2468" w:type="dxa"/>
            <w:vAlign w:val="bottom"/>
          </w:tcPr>
          <w:p w14:paraId="7294EA52" w14:textId="3E0BF46B" w:rsidR="00B831C4" w:rsidRPr="00BB70CC" w:rsidRDefault="00000000">
            <w:pPr>
              <w:spacing w:after="0" w:line="240" w:lineRule="auto"/>
              <w:rPr>
                <w:highlight w:val="yellow"/>
              </w:rPr>
            </w:pPr>
            <w:r w:rsidRPr="00BB70CC">
              <w:rPr>
                <w:highlight w:val="yellow"/>
              </w:rPr>
              <w:t>24UECS0</w:t>
            </w:r>
            <w:r w:rsidR="00EE5615">
              <w:rPr>
                <w:highlight w:val="yellow"/>
              </w:rPr>
              <w:t>131</w:t>
            </w:r>
          </w:p>
        </w:tc>
        <w:tc>
          <w:tcPr>
            <w:tcW w:w="4809" w:type="dxa"/>
            <w:vAlign w:val="bottom"/>
          </w:tcPr>
          <w:p w14:paraId="55EE313E" w14:textId="156AD494" w:rsidR="00B831C4" w:rsidRPr="00BB70CC" w:rsidRDefault="00EE5615">
            <w:pPr>
              <w:spacing w:after="0" w:line="240" w:lineRule="auto"/>
              <w:rPr>
                <w:highlight w:val="yellow"/>
              </w:rPr>
            </w:pPr>
            <w:proofErr w:type="spellStart"/>
            <w:proofErr w:type="gramStart"/>
            <w:r>
              <w:rPr>
                <w:highlight w:val="yellow"/>
              </w:rPr>
              <w:t>j.jason</w:t>
            </w:r>
            <w:proofErr w:type="spellEnd"/>
            <w:proofErr w:type="gramEnd"/>
            <w:r>
              <w:rPr>
                <w:highlight w:val="yellow"/>
              </w:rPr>
              <w:t xml:space="preserve"> </w:t>
            </w:r>
            <w:proofErr w:type="spellStart"/>
            <w:r>
              <w:rPr>
                <w:highlight w:val="yellow"/>
              </w:rPr>
              <w:t>antony</w:t>
            </w:r>
            <w:proofErr w:type="spellEnd"/>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 xml:space="preserve">Generating Design of </w:t>
      </w:r>
      <w:proofErr w:type="gramStart"/>
      <w:r w:rsidRPr="00353C20">
        <w:rPr>
          <w:rFonts w:ascii="Times New Roman" w:hAnsi="Times New Roman" w:cs="Times New Roman"/>
          <w:b/>
          <w:szCs w:val="24"/>
        </w:rPr>
        <w:t>other</w:t>
      </w:r>
      <w:proofErr w:type="gramEnd"/>
      <w:r w:rsidRPr="00353C20">
        <w:rPr>
          <w:rFonts w:ascii="Times New Roman" w:hAnsi="Times New Roman" w:cs="Times New Roman"/>
          <w:b/>
          <w:szCs w:val="24"/>
        </w:rPr>
        <w:t xml:space="preserve">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The above entities have common attributes like </w:t>
      </w:r>
      <w:proofErr w:type="spellStart"/>
      <w:r w:rsidRPr="00353C20">
        <w:rPr>
          <w:rFonts w:ascii="Times New Roman" w:hAnsi="Times New Roman" w:cs="Times New Roman"/>
          <w:szCs w:val="24"/>
        </w:rPr>
        <w:t>First_Name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Last_Name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Date_of_Birth</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Person_ID</w:t>
      </w:r>
      <w:proofErr w:type="spellEnd"/>
      <w:r w:rsidRPr="00353C20">
        <w:rPr>
          <w:rFonts w:ascii="Times New Roman" w:hAnsi="Times New Roman" w:cs="Times New Roman"/>
          <w:szCs w:val="24"/>
        </w:rPr>
        <w:t xml:space="preserve"> (primary key)</w:t>
      </w:r>
    </w:p>
    <w:p w14:paraId="287A9C9F"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First_Name</w:t>
      </w:r>
      <w:proofErr w:type="spellEnd"/>
    </w:p>
    <w:p w14:paraId="02D74D77"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Last_Name</w:t>
      </w:r>
      <w:proofErr w:type="spellEnd"/>
    </w:p>
    <w:p w14:paraId="18C38F92"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Date_of_Birth</w:t>
      </w:r>
      <w:proofErr w:type="spellEnd"/>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Contact_Number</w:t>
      </w:r>
      <w:proofErr w:type="spellEnd"/>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Player: Inherited attributes from "Person" and add specific attributes like </w:t>
      </w:r>
      <w:proofErr w:type="spellStart"/>
      <w:r w:rsidRPr="00353C20">
        <w:rPr>
          <w:rFonts w:ascii="Times New Roman" w:hAnsi="Times New Roman" w:cs="Times New Roman"/>
          <w:szCs w:val="24"/>
        </w:rPr>
        <w:t>Player_ID</w:t>
      </w:r>
      <w:proofErr w:type="spellEnd"/>
      <w:r w:rsidRPr="00353C20">
        <w:rPr>
          <w:rFonts w:ascii="Times New Roman" w:hAnsi="Times New Roman" w:cs="Times New Roman"/>
          <w:szCs w:val="24"/>
        </w:rPr>
        <w:t>.</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Umpire: Inherited attributes from "Person" and add specific attributes like </w:t>
      </w:r>
      <w:proofErr w:type="spellStart"/>
      <w:r w:rsidRPr="00353C20">
        <w:rPr>
          <w:rFonts w:ascii="Times New Roman" w:hAnsi="Times New Roman" w:cs="Times New Roman"/>
          <w:szCs w:val="24"/>
        </w:rPr>
        <w:t>Umpire_ID</w:t>
      </w:r>
      <w:proofErr w:type="spellEnd"/>
      <w:r w:rsidRPr="00353C20">
        <w:rPr>
          <w:rFonts w:ascii="Times New Roman" w:hAnsi="Times New Roman" w:cs="Times New Roman"/>
          <w:szCs w:val="24"/>
        </w:rPr>
        <w:t>.</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 xml:space="preserve">SQL&gt; ALTER TABLE Player ADD CONSTRAINT </w:t>
      </w:r>
      <w:proofErr w:type="spellStart"/>
      <w:r w:rsidRPr="00353C20">
        <w:rPr>
          <w:rFonts w:ascii="Times New Roman" w:hAnsi="Times New Roman" w:cs="Times New Roman"/>
          <w:b/>
          <w:szCs w:val="24"/>
        </w:rPr>
        <w:t>check_con</w:t>
      </w:r>
      <w:proofErr w:type="spellEnd"/>
      <w:r w:rsidRPr="00353C20">
        <w:rPr>
          <w:rFonts w:ascii="Times New Roman" w:hAnsi="Times New Roman" w:cs="Times New Roman"/>
          <w:b/>
          <w:szCs w:val="24"/>
        </w:rPr>
        <w:t xml:space="preserve">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 xml:space="preserve">SQL&gt; Alter table Umpire RENAME column </w:t>
      </w:r>
      <w:proofErr w:type="spellStart"/>
      <w:r w:rsidRPr="00353C20">
        <w:t>contact_no</w:t>
      </w:r>
      <w:proofErr w:type="spellEnd"/>
      <w:r w:rsidRPr="00353C20">
        <w:t xml:space="preserve"> TO </w:t>
      </w:r>
      <w:proofErr w:type="spellStart"/>
      <w:r w:rsidRPr="00353C20">
        <w:t>phone_no</w:t>
      </w:r>
      <w:proofErr w:type="spellEnd"/>
      <w:r w:rsidRPr="00353C20">
        <w:t>;</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w:t>
      </w:r>
      <w:proofErr w:type="gramStart"/>
      <w:r w:rsidRPr="00353C20">
        <w:rPr>
          <w:rFonts w:ascii="Times New Roman" w:hAnsi="Times New Roman" w:cs="Times New Roman"/>
          <w:szCs w:val="24"/>
        </w:rPr>
        <w:t>NUMBER(</w:t>
      </w:r>
      <w:proofErr w:type="gramEnd"/>
      <w:r w:rsidRPr="00353C20">
        <w:rPr>
          <w:rFonts w:ascii="Times New Roman" w:hAnsi="Times New Roman" w:cs="Times New Roman"/>
          <w:szCs w:val="24"/>
        </w:rPr>
        <w:t>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 xml:space="preserve">SQL&gt; create user Raj identified by </w:t>
      </w:r>
      <w:proofErr w:type="spellStart"/>
      <w:r w:rsidRPr="00353C20">
        <w:rPr>
          <w:rFonts w:ascii="Times New Roman" w:hAnsi="Times New Roman" w:cs="Times New Roman"/>
          <w:b/>
          <w:szCs w:val="24"/>
        </w:rPr>
        <w:t>kumar</w:t>
      </w:r>
      <w:proofErr w:type="spellEnd"/>
      <w:r w:rsidRPr="00353C20">
        <w:rPr>
          <w:rFonts w:ascii="Times New Roman" w:hAnsi="Times New Roman" w:cs="Times New Roman"/>
          <w:b/>
          <w:szCs w:val="24"/>
        </w:rPr>
        <w:t>;</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 xml:space="preserve">SQL&gt; create table </w:t>
      </w:r>
      <w:proofErr w:type="gramStart"/>
      <w:r w:rsidRPr="00353C20">
        <w:rPr>
          <w:rFonts w:ascii="Times New Roman" w:hAnsi="Times New Roman" w:cs="Times New Roman"/>
          <w:szCs w:val="24"/>
        </w:rPr>
        <w:t>emp(</w:t>
      </w:r>
      <w:proofErr w:type="spellStart"/>
      <w:proofErr w:type="gramEnd"/>
      <w:r w:rsidRPr="00353C20">
        <w:rPr>
          <w:rFonts w:ascii="Times New Roman" w:hAnsi="Times New Roman" w:cs="Times New Roman"/>
          <w:szCs w:val="24"/>
        </w:rPr>
        <w:t>eno</w:t>
      </w:r>
      <w:proofErr w:type="spellEnd"/>
      <w:r w:rsidRPr="00353C20">
        <w:rPr>
          <w:rFonts w:ascii="Times New Roman" w:hAnsi="Times New Roman" w:cs="Times New Roman"/>
          <w:szCs w:val="24"/>
        </w:rPr>
        <w:t xml:space="preserve"> </w:t>
      </w:r>
      <w:proofErr w:type="spellStart"/>
      <w:proofErr w:type="gramStart"/>
      <w:r w:rsidRPr="00353C20">
        <w:rPr>
          <w:rFonts w:ascii="Times New Roman" w:hAnsi="Times New Roman" w:cs="Times New Roman"/>
          <w:szCs w:val="24"/>
        </w:rPr>
        <w:t>number,ename</w:t>
      </w:r>
      <w:proofErr w:type="spellEnd"/>
      <w:proofErr w:type="gramEnd"/>
      <w:r w:rsidRPr="00353C20">
        <w:rPr>
          <w:rFonts w:ascii="Times New Roman" w:hAnsi="Times New Roman" w:cs="Times New Roman"/>
          <w:szCs w:val="24"/>
        </w:rPr>
        <w:t xml:space="preserve"> </w:t>
      </w:r>
      <w:proofErr w:type="gramStart"/>
      <w:r w:rsidRPr="00353C20">
        <w:rPr>
          <w:rFonts w:ascii="Times New Roman" w:hAnsi="Times New Roman" w:cs="Times New Roman"/>
          <w:szCs w:val="24"/>
        </w:rPr>
        <w:t>varchar(</w:t>
      </w:r>
      <w:proofErr w:type="gramEnd"/>
      <w:r w:rsidRPr="00353C20">
        <w:rPr>
          <w:rFonts w:ascii="Times New Roman" w:hAnsi="Times New Roman" w:cs="Times New Roman"/>
          <w:szCs w:val="24"/>
        </w:rPr>
        <w:t>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proofErr w:type="gramStart"/>
      <w:r w:rsidRPr="00353C20">
        <w:rPr>
          <w:rFonts w:ascii="Times New Roman" w:hAnsi="Times New Roman" w:cs="Times New Roman"/>
          <w:szCs w:val="24"/>
        </w:rPr>
        <w:t>Thus</w:t>
      </w:r>
      <w:proofErr w:type="gramEnd"/>
      <w:r w:rsidRPr="00353C20">
        <w:rPr>
          <w:rFonts w:ascii="Times New Roman" w:hAnsi="Times New Roman" w:cs="Times New Roman"/>
          <w:szCs w:val="24"/>
        </w:rPr>
        <w:t xml:space="preserve">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7B032" w14:textId="77777777" w:rsidR="00002FA8" w:rsidRDefault="00002FA8">
      <w:pPr>
        <w:spacing w:line="240" w:lineRule="auto"/>
      </w:pPr>
      <w:r>
        <w:separator/>
      </w:r>
    </w:p>
  </w:endnote>
  <w:endnote w:type="continuationSeparator" w:id="0">
    <w:p w14:paraId="26B5A3C5" w14:textId="77777777" w:rsidR="00002FA8" w:rsidRDefault="00002F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900C" w14:textId="77777777" w:rsidR="00002FA8" w:rsidRDefault="00002FA8">
      <w:pPr>
        <w:spacing w:after="0"/>
      </w:pPr>
      <w:r>
        <w:separator/>
      </w:r>
    </w:p>
  </w:footnote>
  <w:footnote w:type="continuationSeparator" w:id="0">
    <w:p w14:paraId="3C8D7193" w14:textId="77777777" w:rsidR="00002FA8" w:rsidRDefault="00002F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FA8"/>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A1D8D"/>
    <w:rsid w:val="00AB30A6"/>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EE5615"/>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Jack Al</cp:lastModifiedBy>
  <cp:revision>8</cp:revision>
  <cp:lastPrinted>2025-10-15T00:45:00Z</cp:lastPrinted>
  <dcterms:created xsi:type="dcterms:W3CDTF">2025-10-31T14:56:00Z</dcterms:created>
  <dcterms:modified xsi:type="dcterms:W3CDTF">2025-11-02T15:04:00Z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