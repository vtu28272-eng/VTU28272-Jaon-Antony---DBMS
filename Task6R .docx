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77FB392C" w:rsidR="00B831C4" w:rsidRDefault="00000000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000000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000000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962C71B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4C7432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6478D6A4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</w:t>
            </w:r>
            <w:r w:rsidR="004C7432">
              <w:rPr>
                <w:highlight w:val="yellow"/>
              </w:rPr>
              <w:t>0131</w:t>
            </w:r>
          </w:p>
        </w:tc>
        <w:tc>
          <w:tcPr>
            <w:tcW w:w="4809" w:type="dxa"/>
            <w:vAlign w:val="bottom"/>
          </w:tcPr>
          <w:p w14:paraId="55EE313E" w14:textId="620D1A8E" w:rsidR="00B831C4" w:rsidRPr="00BB70CC" w:rsidRDefault="004C7432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4C7432">
              <w:rPr>
                <w:highlight w:val="yellow"/>
              </w:rPr>
              <w:t>j.jason</w:t>
            </w:r>
            <w:proofErr w:type="spellEnd"/>
            <w:proofErr w:type="gramEnd"/>
            <w:r w:rsidRPr="004C7432">
              <w:rPr>
                <w:highlight w:val="yellow"/>
              </w:rPr>
              <w:t xml:space="preserve"> </w:t>
            </w:r>
            <w:proofErr w:type="spellStart"/>
            <w:r w:rsidRPr="004C7432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</w:t>
      </w:r>
      <w:proofErr w:type="gramStart"/>
      <w:r w:rsidRPr="00353C20">
        <w:t>rec.Age</w:t>
      </w:r>
      <w:proofErr w:type="spellEnd"/>
      <w:proofErr w:type="gramEnd"/>
      <w:r w:rsidRPr="00353C20">
        <w:t>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</w:t>
      </w:r>
      <w:proofErr w:type="gramStart"/>
      <w:r w:rsidRPr="00353C20">
        <w:t>players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= '&amp;TEAMID';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NUMBER(</w:t>
      </w:r>
      <w:proofErr w:type="gramEnd"/>
      <w:r w:rsidRPr="00353C20">
        <w:rPr>
          <w:rFonts w:ascii="Times New Roman" w:hAnsi="Times New Roman" w:cs="Times New Roman"/>
          <w:szCs w:val="24"/>
        </w:rPr>
        <w:t>5,2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DATE :</w:t>
      </w:r>
      <w:proofErr w:type="gramEnd"/>
      <w:r w:rsidRPr="00353C20">
        <w:rPr>
          <w:rFonts w:ascii="Times New Roman" w:hAnsi="Times New Roman" w:cs="Times New Roman"/>
          <w:szCs w:val="24"/>
        </w:rPr>
        <w:t>= TO_</w:t>
      </w:r>
      <w:proofErr w:type="gramStart"/>
      <w:r w:rsidRPr="00353C20">
        <w:rPr>
          <w:rFonts w:ascii="Times New Roman" w:hAnsi="Times New Roman" w:cs="Times New Roman"/>
          <w:szCs w:val="24"/>
        </w:rPr>
        <w:t>DATE(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'&amp;DOB', 'YYYY-MM-DD');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25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Cs w:val="24"/>
        </w:rPr>
        <w:t>40</w:t>
      </w:r>
      <w:proofErr w:type="gramStart"/>
      <w:r w:rsidRPr="00353C20">
        <w:rPr>
          <w:rFonts w:ascii="Times New Roman" w:hAnsi="Times New Roman" w:cs="Times New Roman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Cs w:val="24"/>
        </w:rPr>
        <w:t>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>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>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Cs w:val="24"/>
        </w:rPr>
        <w:t>AllRounder</w:t>
      </w:r>
      <w:proofErr w:type="spellEnd"/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Cs w:val="24"/>
        </w:rPr>
        <w:t>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</w:t>
      </w:r>
      <w:proofErr w:type="gramStart"/>
      <w:r w:rsidRPr="00353C20">
        <w:rPr>
          <w:rFonts w:ascii="Times New Roman" w:hAnsi="Times New Roman" w:cs="Times New Roman"/>
          <w:szCs w:val="24"/>
        </w:rPr>
        <w:t>COUNT(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*) INTO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</w:r>
      <w:proofErr w:type="gramStart"/>
      <w:r w:rsidRPr="00353C20">
        <w:rPr>
          <w:rFonts w:ascii="Times New Roman" w:hAnsi="Times New Roman" w:cs="Times New Roman"/>
          <w:b/>
          <w:szCs w:val="24"/>
        </w:rPr>
        <w:t>res:=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>‘No of teams</w:t>
      </w:r>
      <w:proofErr w:type="gramStart"/>
      <w:r w:rsidRPr="00353C20">
        <w:rPr>
          <w:rFonts w:ascii="Times New Roman" w:hAnsi="Times New Roman" w:cs="Times New Roman"/>
          <w:szCs w:val="24"/>
        </w:rPr>
        <w:t>:  ‘</w:t>
      </w:r>
      <w:proofErr w:type="gramEnd"/>
      <w:r w:rsidRPr="00353C20">
        <w:rPr>
          <w:rFonts w:ascii="Times New Roman" w:hAnsi="Times New Roman" w:cs="Times New Roman"/>
          <w:szCs w:val="24"/>
        </w:rPr>
        <w:t>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Cs w:val="24"/>
        </w:rPr>
        <w:t>( SELECT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'Even-Numbered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ABCF" w14:textId="77777777" w:rsidR="00AB74C0" w:rsidRDefault="00AB74C0">
      <w:pPr>
        <w:spacing w:line="240" w:lineRule="auto"/>
      </w:pPr>
      <w:r>
        <w:separator/>
      </w:r>
    </w:p>
  </w:endnote>
  <w:endnote w:type="continuationSeparator" w:id="0">
    <w:p w14:paraId="0648D9B1" w14:textId="77777777" w:rsidR="00AB74C0" w:rsidRDefault="00AB74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C4E7" w14:textId="77777777" w:rsidR="00AB74C0" w:rsidRDefault="00AB74C0">
      <w:pPr>
        <w:spacing w:after="0"/>
      </w:pPr>
      <w:r>
        <w:separator/>
      </w:r>
    </w:p>
  </w:footnote>
  <w:footnote w:type="continuationSeparator" w:id="0">
    <w:p w14:paraId="031F7F88" w14:textId="77777777" w:rsidR="00AB74C0" w:rsidRDefault="00AB74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C7432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B74C0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87BE7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7</cp:revision>
  <cp:lastPrinted>2025-10-15T00:45:00Z</cp:lastPrinted>
  <dcterms:created xsi:type="dcterms:W3CDTF">2025-10-31T15:04:00Z</dcterms:created>
  <dcterms:modified xsi:type="dcterms:W3CDTF">2025-11-02T15:06:00Z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