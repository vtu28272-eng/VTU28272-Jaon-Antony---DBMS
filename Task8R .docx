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2D51C8D8" w:rsidR="00B831C4" w:rsidRDefault="00000000">
      <w:r>
        <w:t>Slot No</w:t>
      </w:r>
      <w:r>
        <w:tab/>
        <w:t>:  S</w:t>
      </w:r>
      <w:r w:rsidR="00B55417">
        <w:t>2</w:t>
      </w:r>
      <w:r w:rsidR="007F1366">
        <w:t>L5</w:t>
      </w:r>
      <w:r>
        <w:br/>
      </w:r>
    </w:p>
    <w:p w14:paraId="334C54C7" w14:textId="5024D476" w:rsidR="00B831C4" w:rsidRDefault="00000000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01812A8D" w14:textId="151E1B7D" w:rsidR="001C7489" w:rsidRPr="001C7489" w:rsidRDefault="00000000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56CDE62C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VTU2</w:t>
            </w:r>
            <w:r w:rsidR="00716B05">
              <w:rPr>
                <w:highlight w:val="yellow"/>
              </w:rPr>
              <w:t>8272</w:t>
            </w:r>
          </w:p>
        </w:tc>
        <w:tc>
          <w:tcPr>
            <w:tcW w:w="2468" w:type="dxa"/>
            <w:vAlign w:val="bottom"/>
          </w:tcPr>
          <w:p w14:paraId="7294EA52" w14:textId="7D849FCB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24UECS0</w:t>
            </w:r>
            <w:r w:rsidR="00716B05">
              <w:rPr>
                <w:highlight w:val="yellow"/>
              </w:rPr>
              <w:t>131</w:t>
            </w:r>
          </w:p>
        </w:tc>
        <w:tc>
          <w:tcPr>
            <w:tcW w:w="4809" w:type="dxa"/>
            <w:vAlign w:val="bottom"/>
          </w:tcPr>
          <w:p w14:paraId="55EE313E" w14:textId="7BE9AAD7" w:rsidR="00B831C4" w:rsidRPr="00BB70CC" w:rsidRDefault="00716B05">
            <w:pPr>
              <w:spacing w:after="0" w:line="240" w:lineRule="auto"/>
              <w:rPr>
                <w:highlight w:val="yellow"/>
              </w:rPr>
            </w:pPr>
            <w:proofErr w:type="spellStart"/>
            <w:proofErr w:type="gramStart"/>
            <w:r w:rsidRPr="00716B05">
              <w:rPr>
                <w:highlight w:val="yellow"/>
              </w:rPr>
              <w:t>j.jason</w:t>
            </w:r>
            <w:proofErr w:type="spellEnd"/>
            <w:proofErr w:type="gramEnd"/>
            <w:r w:rsidRPr="00716B05">
              <w:rPr>
                <w:highlight w:val="yellow"/>
              </w:rPr>
              <w:t xml:space="preserve"> </w:t>
            </w:r>
            <w:proofErr w:type="spellStart"/>
            <w:r w:rsidRPr="00716B05">
              <w:rPr>
                <w:highlight w:val="yellow"/>
              </w:rPr>
              <w:t>antony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 xml:space="preserve">Step 1: Install Mongo </w:t>
      </w:r>
      <w:proofErr w:type="spellStart"/>
      <w:r w:rsidRPr="00353C20">
        <w:t>db</w:t>
      </w:r>
      <w:proofErr w:type="spellEnd"/>
      <w:r w:rsidRPr="00353C20">
        <w:t xml:space="preserve">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 xml:space="preserve">Step 2: install </w:t>
      </w:r>
      <w:proofErr w:type="spellStart"/>
      <w:r w:rsidRPr="00353C20">
        <w:t>Mongosh</w:t>
      </w:r>
      <w:proofErr w:type="spellEnd"/>
      <w:r w:rsidRPr="00353C20">
        <w:t xml:space="preserve">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 xml:space="preserve">3.6 Click New and add the </w:t>
      </w:r>
      <w:proofErr w:type="spellStart"/>
      <w:r w:rsidRPr="00353C20">
        <w:t>filepath</w:t>
      </w:r>
      <w:proofErr w:type="spellEnd"/>
      <w:r w:rsidRPr="00353C20">
        <w:t xml:space="preserve"> to your </w:t>
      </w:r>
      <w:proofErr w:type="spellStart"/>
      <w:r w:rsidRPr="00353C20">
        <w:t>mongosh</w:t>
      </w:r>
      <w:proofErr w:type="spellEnd"/>
      <w:r w:rsidRPr="00353C20">
        <w:t xml:space="preserve">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</w:t>
      </w:r>
      <w:proofErr w:type="spellStart"/>
      <w:r w:rsidRPr="00353C20">
        <w:t>mongosh</w:t>
      </w:r>
      <w:proofErr w:type="spellEnd"/>
      <w:r w:rsidRPr="00353C20">
        <w:t xml:space="preserve">, open a command prompt and enter the </w:t>
      </w:r>
      <w:proofErr w:type="spellStart"/>
      <w:r w:rsidRPr="00353C20">
        <w:t>mongosh</w:t>
      </w:r>
      <w:proofErr w:type="spellEnd"/>
      <w:r w:rsidRPr="00353C20">
        <w:t xml:space="preserve">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 xml:space="preserve">PATH is configured </w:t>
      </w:r>
      <w:proofErr w:type="gramStart"/>
      <w:r w:rsidRPr="00353C20">
        <w:t>correctly,</w:t>
      </w:r>
      <w:proofErr w:type="gramEnd"/>
      <w:r w:rsidRPr="00353C20">
        <w:t xml:space="preserve">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lastRenderedPageBreak/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</w:t>
      </w:r>
      <w:proofErr w:type="gramStart"/>
      <w:r w:rsidRPr="00353C20">
        <w:t>CRUD(</w:t>
      </w:r>
      <w:proofErr w:type="gramEnd"/>
      <w:r w:rsidRPr="00353C20">
        <w:t xml:space="preserve">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proofErr w:type="spellStart"/>
      <w:proofErr w:type="gramStart"/>
      <w:r w:rsidRPr="00353C20">
        <w:t>db.createCollection</w:t>
      </w:r>
      <w:proofErr w:type="spellEnd"/>
      <w:proofErr w:type="gramEnd"/>
      <w:r w:rsidRPr="00353C20">
        <w:t>("</w:t>
      </w:r>
      <w:proofErr w:type="spellStart"/>
      <w:r w:rsidRPr="00353C20">
        <w:t>CricketBorad</w:t>
      </w:r>
      <w:proofErr w:type="spellEnd"/>
      <w:r w:rsidRPr="00353C20">
        <w:t>")</w:t>
      </w:r>
    </w:p>
    <w:p w14:paraId="20EDE4BF" w14:textId="77777777" w:rsidR="001C7489" w:rsidRPr="00353C20" w:rsidRDefault="001C7489" w:rsidP="001C7489">
      <w:pPr>
        <w:pStyle w:val="BodyText"/>
      </w:pPr>
      <w:proofErr w:type="gramStart"/>
      <w:r w:rsidRPr="00353C20">
        <w:t>{ "</w:t>
      </w:r>
      <w:proofErr w:type="gramEnd"/>
      <w:r w:rsidRPr="00353C20">
        <w:t>ok</w:t>
      </w:r>
      <w:proofErr w:type="gramStart"/>
      <w:r w:rsidRPr="00353C20">
        <w:t>" :</w:t>
      </w:r>
      <w:proofErr w:type="gramEnd"/>
      <w:r w:rsidRPr="00353C20">
        <w:t xml:space="preserve"> </w:t>
      </w:r>
      <w:proofErr w:type="gramStart"/>
      <w:r w:rsidRPr="00353C20">
        <w:t>1 }</w:t>
      </w:r>
      <w:proofErr w:type="gramEnd"/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&gt;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db.CricketBoard.insertOne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({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"BID01", </w:t>
      </w:r>
      <w:proofErr w:type="spellStart"/>
      <w:r w:rsidRPr="00353C20">
        <w:rPr>
          <w:rFonts w:ascii="Times New Roman" w:hAnsi="Times New Roman" w:cs="Times New Roman"/>
          <w:szCs w:val="24"/>
        </w:rPr>
        <w:t>Name:"Chennai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Cricket Board", Address:"Chennai</w:t>
      </w:r>
      <w:proofErr w:type="gramStart"/>
      <w:r w:rsidRPr="00353C20">
        <w:rPr>
          <w:rFonts w:ascii="Times New Roman" w:hAnsi="Times New Roman" w:cs="Times New Roman"/>
          <w:szCs w:val="24"/>
        </w:rPr>
        <w:t>",Phone</w:t>
      </w:r>
      <w:proofErr w:type="gramEnd"/>
      <w:r w:rsidRPr="00353C20">
        <w:rPr>
          <w:rFonts w:ascii="Times New Roman" w:hAnsi="Times New Roman" w:cs="Times New Roman"/>
          <w:szCs w:val="24"/>
        </w:rPr>
        <w:t>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insertedId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hAnsi="Times New Roman" w:cs="Times New Roman"/>
          <w:szCs w:val="24"/>
        </w:rPr>
        <w:t>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proofErr w:type="spellStart"/>
      <w:proofErr w:type="gramStart"/>
      <w:r w:rsidRPr="00353C20">
        <w:t>db.mylab</w:t>
      </w:r>
      <w:proofErr w:type="gramEnd"/>
      <w:r w:rsidRPr="00353C20">
        <w:t>.find</w:t>
      </w:r>
      <w:proofErr w:type="spellEnd"/>
      <w:r w:rsidRPr="00353C20">
        <w:t>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hAnsi="Times New Roman" w:cs="Times New Roman"/>
          <w:szCs w:val="24"/>
        </w:rPr>
        <w:t>("651cf1726ebbfe7993adf909"), "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"BID01", "Name</w:t>
      </w:r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"Chennai Cricket Board", "Address</w:t>
      </w:r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"Chennai", "Phone</w:t>
      </w:r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9988776699 }</w:t>
      </w:r>
      <w:proofErr w:type="gramEnd"/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db.CricketBoard.insertMany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([{BoardID:"BID02</w:t>
      </w:r>
      <w:proofErr w:type="gramStart"/>
      <w:r w:rsidRPr="00353C20">
        <w:rPr>
          <w:rFonts w:ascii="Times New Roman" w:hAnsi="Times New Roman" w:cs="Times New Roman"/>
          <w:szCs w:val="24"/>
        </w:rPr>
        <w:t>",Name</w:t>
      </w:r>
      <w:proofErr w:type="gramEnd"/>
      <w:r w:rsidRPr="00353C20">
        <w:rPr>
          <w:rFonts w:ascii="Times New Roman" w:hAnsi="Times New Roman" w:cs="Times New Roman"/>
          <w:szCs w:val="24"/>
        </w:rPr>
        <w:t>:"Tiruvallur Cricket Board</w:t>
      </w:r>
      <w:proofErr w:type="gramStart"/>
      <w:r w:rsidRPr="00353C20">
        <w:rPr>
          <w:rFonts w:ascii="Times New Roman" w:hAnsi="Times New Roman" w:cs="Times New Roman"/>
          <w:szCs w:val="24"/>
        </w:rPr>
        <w:t>",Address</w:t>
      </w:r>
      <w:proofErr w:type="gramEnd"/>
      <w:r w:rsidRPr="00353C20">
        <w:rPr>
          <w:rFonts w:ascii="Times New Roman" w:hAnsi="Times New Roman" w:cs="Times New Roman"/>
          <w:szCs w:val="24"/>
        </w:rPr>
        <w:t>:"Chennai</w:t>
      </w:r>
      <w:proofErr w:type="gramStart"/>
      <w:r w:rsidRPr="00353C20">
        <w:rPr>
          <w:rFonts w:ascii="Times New Roman" w:hAnsi="Times New Roman" w:cs="Times New Roman"/>
          <w:szCs w:val="24"/>
        </w:rPr>
        <w:t>",Phone</w:t>
      </w:r>
      <w:proofErr w:type="gramEnd"/>
      <w:r w:rsidRPr="00353C20">
        <w:rPr>
          <w:rFonts w:ascii="Times New Roman" w:hAnsi="Times New Roman" w:cs="Times New Roman"/>
          <w:szCs w:val="24"/>
        </w:rPr>
        <w:t>:9977886699</w:t>
      </w:r>
      <w:proofErr w:type="gramStart"/>
      <w:r w:rsidRPr="00353C20">
        <w:rPr>
          <w:rFonts w:ascii="Times New Roman" w:hAnsi="Times New Roman" w:cs="Times New Roman"/>
          <w:szCs w:val="24"/>
        </w:rPr>
        <w:t>},{</w:t>
      </w:r>
      <w:proofErr w:type="gramEnd"/>
      <w:r w:rsidRPr="00353C20">
        <w:rPr>
          <w:rFonts w:ascii="Times New Roman" w:hAnsi="Times New Roman" w:cs="Times New Roman"/>
          <w:szCs w:val="24"/>
        </w:rPr>
        <w:t>BoardID:"BID03</w:t>
      </w:r>
      <w:proofErr w:type="gramStart"/>
      <w:r w:rsidRPr="00353C20">
        <w:rPr>
          <w:rFonts w:ascii="Times New Roman" w:hAnsi="Times New Roman" w:cs="Times New Roman"/>
          <w:szCs w:val="24"/>
        </w:rPr>
        <w:t>",Name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:"Viluppuram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</w:t>
      </w:r>
      <w:proofErr w:type="gramStart"/>
      <w:r w:rsidRPr="00353C20">
        <w:rPr>
          <w:rFonts w:ascii="Times New Roman" w:hAnsi="Times New Roman" w:cs="Times New Roman"/>
          <w:szCs w:val="24"/>
        </w:rPr>
        <w:t>",Address</w:t>
      </w:r>
      <w:proofErr w:type="gramEnd"/>
      <w:r w:rsidRPr="00353C20">
        <w:rPr>
          <w:rFonts w:ascii="Times New Roman" w:hAnsi="Times New Roman" w:cs="Times New Roman"/>
          <w:szCs w:val="24"/>
        </w:rPr>
        <w:t>:"Viluppuram</w:t>
      </w:r>
      <w:proofErr w:type="gramStart"/>
      <w:r w:rsidRPr="00353C20">
        <w:rPr>
          <w:rFonts w:ascii="Times New Roman" w:hAnsi="Times New Roman" w:cs="Times New Roman"/>
          <w:szCs w:val="24"/>
        </w:rPr>
        <w:t>",Phone</w:t>
      </w:r>
      <w:proofErr w:type="gramEnd"/>
      <w:r w:rsidRPr="00353C20">
        <w:rPr>
          <w:rFonts w:ascii="Times New Roman" w:hAnsi="Times New Roman" w:cs="Times New Roman"/>
          <w:szCs w:val="24"/>
        </w:rPr>
        <w:t>:9966886699</w:t>
      </w:r>
      <w:proofErr w:type="gramStart"/>
      <w:r w:rsidRPr="00353C20">
        <w:rPr>
          <w:rFonts w:ascii="Times New Roman" w:hAnsi="Times New Roman" w:cs="Times New Roman"/>
          <w:szCs w:val="24"/>
        </w:rPr>
        <w:t>},{</w:t>
      </w:r>
      <w:proofErr w:type="gramEnd"/>
      <w:r w:rsidRPr="00353C20">
        <w:rPr>
          <w:rFonts w:ascii="Times New Roman" w:hAnsi="Times New Roman" w:cs="Times New Roman"/>
          <w:szCs w:val="24"/>
        </w:rPr>
        <w:t>BoardID:"BID04</w:t>
      </w:r>
      <w:proofErr w:type="gramStart"/>
      <w:r w:rsidRPr="00353C20">
        <w:rPr>
          <w:rFonts w:ascii="Times New Roman" w:hAnsi="Times New Roman" w:cs="Times New Roman"/>
          <w:szCs w:val="24"/>
        </w:rPr>
        <w:t>",Name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:"Trichy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</w:t>
      </w:r>
      <w:proofErr w:type="gramStart"/>
      <w:r w:rsidRPr="00353C20">
        <w:rPr>
          <w:rFonts w:ascii="Times New Roman" w:hAnsi="Times New Roman" w:cs="Times New Roman"/>
          <w:szCs w:val="24"/>
        </w:rPr>
        <w:t>",Address</w:t>
      </w:r>
      <w:proofErr w:type="gramEnd"/>
      <w:r w:rsidRPr="00353C20">
        <w:rPr>
          <w:rFonts w:ascii="Times New Roman" w:hAnsi="Times New Roman" w:cs="Times New Roman"/>
          <w:szCs w:val="24"/>
        </w:rPr>
        <w:t>:"Trichy</w:t>
      </w:r>
      <w:proofErr w:type="gramStart"/>
      <w:r w:rsidRPr="00353C20">
        <w:rPr>
          <w:rFonts w:ascii="Times New Roman" w:hAnsi="Times New Roman" w:cs="Times New Roman"/>
          <w:szCs w:val="24"/>
        </w:rPr>
        <w:t>",Phone</w:t>
      </w:r>
      <w:proofErr w:type="gramEnd"/>
      <w:r w:rsidRPr="00353C20">
        <w:rPr>
          <w:rFonts w:ascii="Times New Roman" w:hAnsi="Times New Roman" w:cs="Times New Roman"/>
          <w:szCs w:val="24"/>
        </w:rPr>
        <w:t>:9955886699</w:t>
      </w:r>
      <w:proofErr w:type="gramStart"/>
      <w:r w:rsidRPr="00353C20">
        <w:rPr>
          <w:rFonts w:ascii="Times New Roman" w:hAnsi="Times New Roman" w:cs="Times New Roman"/>
          <w:szCs w:val="24"/>
        </w:rPr>
        <w:t>},{</w:t>
      </w:r>
      <w:proofErr w:type="gramEnd"/>
      <w:r w:rsidRPr="00353C20">
        <w:rPr>
          <w:rFonts w:ascii="Times New Roman" w:hAnsi="Times New Roman" w:cs="Times New Roman"/>
          <w:szCs w:val="24"/>
        </w:rPr>
        <w:t>BoardID:"BID05</w:t>
      </w:r>
      <w:proofErr w:type="gramStart"/>
      <w:r w:rsidRPr="00353C20">
        <w:rPr>
          <w:rFonts w:ascii="Times New Roman" w:hAnsi="Times New Roman" w:cs="Times New Roman"/>
          <w:szCs w:val="24"/>
        </w:rPr>
        <w:t>",Name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:"Madurai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</w:t>
      </w:r>
      <w:proofErr w:type="gramStart"/>
      <w:r w:rsidRPr="00353C20">
        <w:rPr>
          <w:rFonts w:ascii="Times New Roman" w:hAnsi="Times New Roman" w:cs="Times New Roman"/>
          <w:szCs w:val="24"/>
        </w:rPr>
        <w:t>",Address</w:t>
      </w:r>
      <w:proofErr w:type="gramEnd"/>
      <w:r w:rsidRPr="00353C20">
        <w:rPr>
          <w:rFonts w:ascii="Times New Roman" w:hAnsi="Times New Roman" w:cs="Times New Roman"/>
          <w:szCs w:val="24"/>
        </w:rPr>
        <w:t>:"Madurai</w:t>
      </w:r>
      <w:proofErr w:type="gramStart"/>
      <w:r w:rsidRPr="00353C20">
        <w:rPr>
          <w:rFonts w:ascii="Times New Roman" w:hAnsi="Times New Roman" w:cs="Times New Roman"/>
          <w:szCs w:val="24"/>
        </w:rPr>
        <w:t>",Phone</w:t>
      </w:r>
      <w:proofErr w:type="gramEnd"/>
      <w:r w:rsidRPr="00353C20">
        <w:rPr>
          <w:rFonts w:ascii="Times New Roman" w:hAnsi="Times New Roman" w:cs="Times New Roman"/>
          <w:szCs w:val="24"/>
        </w:rPr>
        <w:t>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insertedIds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"BID02",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"Tiruvallur Cricket Board",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9977886699 }</w:t>
      </w:r>
      <w:proofErr w:type="gramEnd"/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"BID03",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",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9966886699 }</w:t>
      </w:r>
      <w:proofErr w:type="gramEnd"/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"BID04",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 Cricket Board",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"Trichy",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9955886699 }</w:t>
      </w:r>
      <w:proofErr w:type="gramEnd"/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"BID05",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 Cricket Board",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"Madurai",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9944886699 }</w:t>
      </w:r>
      <w:proofErr w:type="gramEnd"/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>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"BID01",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 Cricket Board",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9988776699 }</w:t>
      </w:r>
      <w:proofErr w:type="gramEnd"/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</w:t>
      </w:r>
      <w:proofErr w:type="gramStart"/>
      <w:r w:rsidRPr="00353C20">
        <w:rPr>
          <w:rFonts w:ascii="Times New Roman" w:hAnsi="Times New Roman" w:cs="Times New Roman"/>
          <w:szCs w:val="24"/>
        </w:rPr>
        <w:t>).pretty</w:t>
      </w:r>
      <w:proofErr w:type="gramEnd"/>
      <w:r w:rsidRPr="00353C20">
        <w:rPr>
          <w:rFonts w:ascii="Times New Roman" w:hAnsi="Times New Roman" w:cs="Times New Roman"/>
          <w:szCs w:val="24"/>
        </w:rPr>
        <w:t>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"Tiruvallur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db.CricketBoard.deleteOne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{ "</w:t>
      </w:r>
      <w:proofErr w:type="gramEnd"/>
      <w:r w:rsidRPr="00353C20">
        <w:rPr>
          <w:rFonts w:ascii="Times New Roman" w:hAnsi="Times New Roman" w:cs="Times New Roman"/>
          <w:szCs w:val="24"/>
        </w:rPr>
        <w:t>acknowledged</w:t>
      </w:r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true, "</w:t>
      </w:r>
      <w:proofErr w:type="spellStart"/>
      <w:r w:rsidRPr="00353C20">
        <w:rPr>
          <w:rFonts w:ascii="Times New Roman" w:hAnsi="Times New Roman" w:cs="Times New Roman"/>
          <w:szCs w:val="24"/>
        </w:rPr>
        <w:t>deletedCount</w:t>
      </w:r>
      <w:proofErr w:type="spellEnd"/>
      <w:proofErr w:type="gramStart"/>
      <w:r w:rsidRPr="00353C20">
        <w:rPr>
          <w:rFonts w:ascii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1 }</w:t>
      </w:r>
      <w:proofErr w:type="gramEnd"/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(</w:t>
      </w:r>
      <w:proofErr w:type="gramStart"/>
      <w:r w:rsidRPr="00353C20">
        <w:rPr>
          <w:rFonts w:ascii="Times New Roman" w:hAnsi="Times New Roman" w:cs="Times New Roman"/>
          <w:szCs w:val="24"/>
        </w:rPr>
        <w:t>).pretty</w:t>
      </w:r>
      <w:proofErr w:type="gramEnd"/>
      <w:r w:rsidRPr="00353C20">
        <w:rPr>
          <w:rFonts w:ascii="Times New Roman" w:hAnsi="Times New Roman" w:cs="Times New Roman"/>
          <w:szCs w:val="24"/>
        </w:rPr>
        <w:t>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"Tiruvallur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Cs w:val="24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Cs w:val="24"/>
        </w:rPr>
        <w:t xml:space="preserve">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5A3CE" w14:textId="77777777" w:rsidR="005779E4" w:rsidRDefault="005779E4">
      <w:pPr>
        <w:spacing w:line="240" w:lineRule="auto"/>
      </w:pPr>
      <w:r>
        <w:separator/>
      </w:r>
    </w:p>
  </w:endnote>
  <w:endnote w:type="continuationSeparator" w:id="0">
    <w:p w14:paraId="6DC0B6C3" w14:textId="77777777" w:rsidR="005779E4" w:rsidRDefault="005779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BAA55" w14:textId="77777777" w:rsidR="005779E4" w:rsidRDefault="005779E4">
      <w:pPr>
        <w:spacing w:after="0"/>
      </w:pPr>
      <w:r>
        <w:separator/>
      </w:r>
    </w:p>
  </w:footnote>
  <w:footnote w:type="continuationSeparator" w:id="0">
    <w:p w14:paraId="35AAC011" w14:textId="77777777" w:rsidR="005779E4" w:rsidRDefault="005779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1C7489"/>
    <w:rsid w:val="00264DE1"/>
    <w:rsid w:val="002838CB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5779E4"/>
    <w:rsid w:val="006335F1"/>
    <w:rsid w:val="006411F2"/>
    <w:rsid w:val="0066337F"/>
    <w:rsid w:val="006C335B"/>
    <w:rsid w:val="006F1245"/>
    <w:rsid w:val="00716B05"/>
    <w:rsid w:val="00727977"/>
    <w:rsid w:val="007B7D2A"/>
    <w:rsid w:val="007C1F33"/>
    <w:rsid w:val="007F1366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01F23"/>
    <w:rsid w:val="00D277FA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Jack Al</cp:lastModifiedBy>
  <cp:revision>6</cp:revision>
  <cp:lastPrinted>2025-10-15T00:45:00Z</cp:lastPrinted>
  <dcterms:created xsi:type="dcterms:W3CDTF">2025-10-31T15:07:00Z</dcterms:created>
  <dcterms:modified xsi:type="dcterms:W3CDTF">2025-11-02T15:07:00Z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