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9167423" w:rsidR="00B831C4" w:rsidRDefault="00000000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000000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000000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F46CAFC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8D792C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0ADA2E38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24UECS0</w:t>
            </w:r>
            <w:r w:rsidR="008D792C">
              <w:rPr>
                <w:highlight w:val="yellow"/>
              </w:rPr>
              <w:t>131</w:t>
            </w:r>
          </w:p>
        </w:tc>
        <w:tc>
          <w:tcPr>
            <w:tcW w:w="4809" w:type="dxa"/>
            <w:vAlign w:val="bottom"/>
          </w:tcPr>
          <w:p w14:paraId="55EE313E" w14:textId="42244B38" w:rsidR="00B831C4" w:rsidRPr="00BB70CC" w:rsidRDefault="008D792C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8D792C">
              <w:rPr>
                <w:highlight w:val="yellow"/>
              </w:rPr>
              <w:t>j.jason</w:t>
            </w:r>
            <w:proofErr w:type="spellEnd"/>
            <w:proofErr w:type="gramEnd"/>
            <w:r w:rsidRPr="008D792C">
              <w:rPr>
                <w:highlight w:val="yellow"/>
              </w:rPr>
              <w:t xml:space="preserve"> </w:t>
            </w:r>
            <w:proofErr w:type="spellStart"/>
            <w:r w:rsidRPr="008D792C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gramStart"/>
      <w:r w:rsidRPr="00353C20">
        <w:t>COUNT(</w:t>
      </w:r>
      <w:proofErr w:type="gramEnd"/>
      <w:r w:rsidRPr="00353C20">
        <w:t xml:space="preserve">*) AS </w:t>
      </w:r>
      <w:proofErr w:type="spellStart"/>
      <w:r w:rsidRPr="00353C20">
        <w:t>TotalTieMatches</w:t>
      </w:r>
      <w:proofErr w:type="spellEnd"/>
      <w:r w:rsidRPr="00353C20">
        <w:t xml:space="preserve"> FROM Team </w:t>
      </w:r>
      <w:proofErr w:type="spellStart"/>
      <w:r w:rsidRPr="00353C20">
        <w:t>t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mt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mt.TeamID</w:t>
      </w:r>
      <w:proofErr w:type="spellEnd"/>
      <w:proofErr w:type="gram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proofErr w:type="gramStart"/>
      <w:r w:rsidRPr="00353C20">
        <w:t>mt.MatchID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= 'Tie' GROUP BY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>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proofErr w:type="gramStart"/>
      <w:r w:rsidRPr="00353C20">
        <w:t>mr.teamID</w:t>
      </w:r>
      <w:proofErr w:type="spellEnd"/>
      <w:proofErr w:type="gram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proofErr w:type="gram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mr.result</w:t>
      </w:r>
      <w:proofErr w:type="spellEnd"/>
      <w:proofErr w:type="gramEnd"/>
      <w:r w:rsidRPr="00353C20">
        <w:t>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proofErr w:type="gramStart"/>
      <w:r w:rsidRPr="00353C20">
        <w:t>p.Age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FROM Player p, match m where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 </w:t>
      </w:r>
      <w:proofErr w:type="gramStart"/>
      <w:r w:rsidRPr="00353C20">
        <w:t>in(</w:t>
      </w:r>
      <w:proofErr w:type="gramEnd"/>
      <w:r w:rsidRPr="00353C20">
        <w:t xml:space="preserve">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  <w:proofErr w:type="gramEnd"/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C471" w14:textId="77777777" w:rsidR="00CB19D7" w:rsidRDefault="00CB19D7">
      <w:pPr>
        <w:spacing w:line="240" w:lineRule="auto"/>
      </w:pPr>
      <w:r>
        <w:separator/>
      </w:r>
    </w:p>
  </w:endnote>
  <w:endnote w:type="continuationSeparator" w:id="0">
    <w:p w14:paraId="5DB4BE5B" w14:textId="77777777" w:rsidR="00CB19D7" w:rsidRDefault="00CB1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1C1E8" w14:textId="77777777" w:rsidR="00CB19D7" w:rsidRDefault="00CB19D7">
      <w:pPr>
        <w:spacing w:after="0"/>
      </w:pPr>
      <w:r>
        <w:separator/>
      </w:r>
    </w:p>
  </w:footnote>
  <w:footnote w:type="continuationSeparator" w:id="0">
    <w:p w14:paraId="13443312" w14:textId="77777777" w:rsidR="00CB19D7" w:rsidRDefault="00CB19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8D792C"/>
    <w:rsid w:val="00925FC8"/>
    <w:rsid w:val="009B77E4"/>
    <w:rsid w:val="00A05F45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B19D7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7</cp:revision>
  <cp:lastPrinted>2025-10-15T00:45:00Z</cp:lastPrinted>
  <dcterms:created xsi:type="dcterms:W3CDTF">2025-10-31T15:01:00Z</dcterms:created>
  <dcterms:modified xsi:type="dcterms:W3CDTF">2025-11-02T15:05:00Z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