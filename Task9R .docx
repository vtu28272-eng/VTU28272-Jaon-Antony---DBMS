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12F0BD84" w:rsidR="00B831C4" w:rsidRDefault="00000000">
      <w:r>
        <w:t>Slot No</w:t>
      </w:r>
      <w:r>
        <w:tab/>
        <w:t>:  S</w:t>
      </w:r>
      <w:r w:rsidR="006F0C78">
        <w:t>4</w:t>
      </w:r>
      <w:r>
        <w:t>L</w:t>
      </w:r>
      <w:r w:rsidR="006F0C78">
        <w:t>5</w:t>
      </w:r>
      <w:r>
        <w:br/>
      </w:r>
    </w:p>
    <w:p w14:paraId="334C54C7" w14:textId="09F2D6B8" w:rsidR="00B831C4" w:rsidRDefault="00000000">
      <w:pPr>
        <w:pStyle w:val="Title"/>
      </w:pPr>
      <w:r>
        <w:t xml:space="preserve">DBMS TASK - </w:t>
      </w:r>
      <w:r w:rsidR="00AE6C71">
        <w:t>9</w:t>
      </w:r>
      <w:r>
        <w:t xml:space="preserve"> REPORT</w:t>
      </w:r>
    </w:p>
    <w:p w14:paraId="362E63D4" w14:textId="77777777" w:rsidR="002D7C8B" w:rsidRPr="00370A5E" w:rsidRDefault="00000000" w:rsidP="002D7C8B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2D7C8B" w:rsidRPr="00370A5E">
        <w:rPr>
          <w:rFonts w:ascii="Times New Roman" w:hAnsi="Times New Roman" w:cs="Times New Roman"/>
          <w:bCs/>
          <w:szCs w:val="24"/>
        </w:rPr>
        <w:t>CRUD operations in Graph databases</w:t>
      </w:r>
    </w:p>
    <w:p w14:paraId="2EC2238F" w14:textId="2CB87A95" w:rsidR="003D3528" w:rsidRPr="00353C20" w:rsidRDefault="003D3528" w:rsidP="003D3528">
      <w:pPr>
        <w:rPr>
          <w:rFonts w:ascii="Times New Roman" w:hAnsi="Times New Roman" w:cs="Times New Roman"/>
          <w:b/>
          <w:szCs w:val="24"/>
        </w:rPr>
      </w:pPr>
    </w:p>
    <w:p w14:paraId="125D37A1" w14:textId="68DAE935" w:rsidR="00B831C4" w:rsidRPr="006335F1" w:rsidRDefault="00B831C4" w:rsidP="003D3528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6F04FC7D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VTU2</w:t>
            </w:r>
            <w:r w:rsidR="00DC6584">
              <w:rPr>
                <w:highlight w:val="yellow"/>
              </w:rPr>
              <w:t>8272</w:t>
            </w:r>
          </w:p>
        </w:tc>
        <w:tc>
          <w:tcPr>
            <w:tcW w:w="2468" w:type="dxa"/>
            <w:vAlign w:val="bottom"/>
          </w:tcPr>
          <w:p w14:paraId="7294EA52" w14:textId="406EA789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24UECS0</w:t>
            </w:r>
            <w:r w:rsidR="00DC6584">
              <w:rPr>
                <w:highlight w:val="yellow"/>
              </w:rPr>
              <w:t>131</w:t>
            </w:r>
          </w:p>
        </w:tc>
        <w:tc>
          <w:tcPr>
            <w:tcW w:w="4809" w:type="dxa"/>
            <w:vAlign w:val="bottom"/>
          </w:tcPr>
          <w:p w14:paraId="55EE313E" w14:textId="11A80E4A" w:rsidR="00B831C4" w:rsidRPr="00BB70CC" w:rsidRDefault="00DC6584">
            <w:pPr>
              <w:spacing w:after="0" w:line="240" w:lineRule="auto"/>
              <w:rPr>
                <w:highlight w:val="yellow"/>
              </w:rPr>
            </w:pPr>
            <w:proofErr w:type="spellStart"/>
            <w:proofErr w:type="gramStart"/>
            <w:r w:rsidRPr="00DC6584">
              <w:rPr>
                <w:highlight w:val="yellow"/>
              </w:rPr>
              <w:t>j.jason</w:t>
            </w:r>
            <w:proofErr w:type="spellEnd"/>
            <w:proofErr w:type="gramEnd"/>
            <w:r w:rsidRPr="00DC6584">
              <w:rPr>
                <w:highlight w:val="yellow"/>
              </w:rPr>
              <w:t xml:space="preserve"> </w:t>
            </w:r>
            <w:proofErr w:type="spellStart"/>
            <w:r w:rsidRPr="00DC6584">
              <w:rPr>
                <w:highlight w:val="yellow"/>
              </w:rPr>
              <w:t>antony</w:t>
            </w:r>
            <w:proofErr w:type="spellEnd"/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150CFA21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AIM:</w:t>
      </w:r>
    </w:p>
    <w:p w14:paraId="2DE48434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To perform CRUD operations like creating, inserting, querying, finding, deleting operations on graph spaces.</w:t>
      </w:r>
    </w:p>
    <w:p w14:paraId="32B08BEB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The steps to get started with Neo4j's Aura Graph Database:</w:t>
      </w:r>
    </w:p>
    <w:p w14:paraId="39F485B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Step1:</w:t>
      </w:r>
      <w:r w:rsidRPr="00353C20">
        <w:rPr>
          <w:rFonts w:ascii="Times New Roman" w:hAnsi="Times New Roman" w:cs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 w14:paraId="74BACB6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Step2:</w:t>
      </w:r>
      <w:r w:rsidRPr="00353C20">
        <w:rPr>
          <w:rFonts w:ascii="Times New Roman" w:hAnsi="Times New Roman" w:cs="Times New Roman"/>
          <w:szCs w:val="24"/>
        </w:rPr>
        <w:t xml:space="preserve"> Click on "Start Free."</w:t>
      </w:r>
    </w:p>
    <w:p w14:paraId="3D19BC9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Step3:</w:t>
      </w:r>
      <w:r w:rsidRPr="00353C20">
        <w:rPr>
          <w:rFonts w:ascii="Times New Roman" w:hAnsi="Times New Roman" w:cs="Times New Roman"/>
          <w:szCs w:val="24"/>
        </w:rPr>
        <w:t xml:space="preserve"> Choose the option to "Continue with Google."</w:t>
      </w:r>
    </w:p>
    <w:p w14:paraId="1F64605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Step4:</w:t>
      </w:r>
      <w:r w:rsidRPr="00353C20">
        <w:rPr>
          <w:rFonts w:ascii="Times New Roman" w:hAnsi="Times New Roman" w:cs="Times New Roman"/>
          <w:szCs w:val="24"/>
        </w:rPr>
        <w:t xml:space="preserve"> Click the "Open" button.</w:t>
      </w:r>
    </w:p>
    <w:p w14:paraId="68D0DCFE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Step5:</w:t>
      </w:r>
      <w:r w:rsidRPr="00353C20">
        <w:rPr>
          <w:rFonts w:ascii="Times New Roman" w:hAnsi="Times New Roman" w:cs="Times New Roman"/>
          <w:szCs w:val="24"/>
        </w:rPr>
        <w:t xml:space="preserve"> After clicking "Open," a text file will be automatically downloaded. This file contains your user ID and password details.</w:t>
      </w:r>
    </w:p>
    <w:p w14:paraId="2FBAF1F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Step6:</w:t>
      </w:r>
      <w:r w:rsidRPr="00353C20">
        <w:rPr>
          <w:rFonts w:ascii="Times New Roman" w:hAnsi="Times New Roman" w:cs="Times New Roman"/>
          <w:szCs w:val="24"/>
        </w:rPr>
        <w:t xml:space="preserve"> Copy the password from the downloaded text file and paste it where required.</w:t>
      </w:r>
    </w:p>
    <w:p w14:paraId="31E2381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Step7:</w:t>
      </w:r>
      <w:r w:rsidRPr="00353C20">
        <w:rPr>
          <w:rFonts w:ascii="Times New Roman" w:hAnsi="Times New Roman" w:cs="Times New Roman"/>
          <w:szCs w:val="24"/>
        </w:rPr>
        <w:t xml:space="preserve"> Close the "Get started with Neo4j with beginner guides" if it's open.</w:t>
      </w:r>
    </w:p>
    <w:p w14:paraId="4E8EF1F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Sep8:</w:t>
      </w:r>
      <w:r w:rsidRPr="00353C20">
        <w:rPr>
          <w:rFonts w:ascii="Times New Roman" w:hAnsi="Times New Roman" w:cs="Times New Roman"/>
          <w:szCs w:val="24"/>
        </w:rPr>
        <w:t xml:space="preserve"> You're now ready to begin practicing with the Graph Database.</w:t>
      </w:r>
    </w:p>
    <w:p w14:paraId="5CE59D98" w14:textId="77777777" w:rsidR="00370A5E" w:rsidRPr="00353C20" w:rsidRDefault="00370A5E" w:rsidP="00370A5E">
      <w:pPr>
        <w:pStyle w:val="Heading2"/>
        <w:rPr>
          <w:color w:val="000000" w:themeColor="text1"/>
          <w:sz w:val="24"/>
          <w:szCs w:val="24"/>
        </w:rPr>
      </w:pPr>
    </w:p>
    <w:p w14:paraId="6FDBBCA3" w14:textId="77777777" w:rsidR="00370A5E" w:rsidRPr="00353C20" w:rsidRDefault="00370A5E" w:rsidP="00370A5E">
      <w:pPr>
        <w:pStyle w:val="Heading2"/>
        <w:rPr>
          <w:i/>
          <w:color w:val="000000" w:themeColor="text1"/>
          <w:sz w:val="24"/>
          <w:szCs w:val="24"/>
        </w:rPr>
      </w:pPr>
      <w:r w:rsidRPr="00353C20">
        <w:rPr>
          <w:color w:val="000000" w:themeColor="text1"/>
          <w:sz w:val="24"/>
          <w:szCs w:val="24"/>
        </w:rPr>
        <w:t>Create Node with Properties</w:t>
      </w:r>
    </w:p>
    <w:p w14:paraId="5BE0B30C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Properties are the key-value pairs using which a node stores data. Create a node with properties using the CREATE clause and need to specify these properties separated by commas within the flower braces </w:t>
      </w:r>
      <w:proofErr w:type="gramStart"/>
      <w:r w:rsidRPr="00353C20">
        <w:rPr>
          <w:rFonts w:ascii="Times New Roman" w:hAnsi="Times New Roman" w:cs="Times New Roman"/>
          <w:szCs w:val="24"/>
        </w:rPr>
        <w:t>“{ }</w:t>
      </w:r>
      <w:proofErr w:type="gramEnd"/>
      <w:r w:rsidRPr="00353C20">
        <w:rPr>
          <w:rFonts w:ascii="Times New Roman" w:hAnsi="Times New Roman" w:cs="Times New Roman"/>
          <w:szCs w:val="24"/>
        </w:rPr>
        <w:t>”.</w:t>
      </w:r>
    </w:p>
    <w:p w14:paraId="5641BAAF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</w:t>
      </w:r>
    </w:p>
    <w:p w14:paraId="32A3B7E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node:label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{ key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1: value, key2: value, . . . . . . </w:t>
      </w:r>
      <w:proofErr w:type="gramStart"/>
      <w:r w:rsidRPr="00353C20">
        <w:rPr>
          <w:rFonts w:ascii="Times New Roman" w:hAnsi="Times New Roman" w:cs="Times New Roman"/>
          <w:szCs w:val="24"/>
        </w:rPr>
        <w:t>. . .  }</w:t>
      </w:r>
      <w:proofErr w:type="gramEnd"/>
      <w:r w:rsidRPr="00353C20">
        <w:rPr>
          <w:rFonts w:ascii="Times New Roman" w:hAnsi="Times New Roman" w:cs="Times New Roman"/>
          <w:szCs w:val="24"/>
        </w:rPr>
        <w:t>) return node</w:t>
      </w:r>
    </w:p>
    <w:p w14:paraId="4DD3A53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4B76DA1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verify the creation of the node, type and execute the following query in the dollar prompt.</w:t>
      </w:r>
    </w:p>
    <w:p w14:paraId="2999A8C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06EBCC62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(n) RETURN n </w:t>
      </w:r>
    </w:p>
    <w:p w14:paraId="1F0C7E08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Creating Relationships</w:t>
      </w:r>
    </w:p>
    <w:p w14:paraId="3D4BB5C0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relationship using the CREATE clause and specify relationship within the square braces “</w:t>
      </w:r>
      <w:proofErr w:type="gramStart"/>
      <w:r w:rsidRPr="00353C20">
        <w:rPr>
          <w:rFonts w:ascii="Times New Roman" w:hAnsi="Times New Roman" w:cs="Times New Roman"/>
          <w:szCs w:val="24"/>
        </w:rPr>
        <w:t>[ ]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” depending on the direction of the relationship it is placed between hyphen </w:t>
      </w:r>
      <w:proofErr w:type="gramStart"/>
      <w:r w:rsidRPr="00353C20">
        <w:rPr>
          <w:rFonts w:ascii="Times New Roman" w:hAnsi="Times New Roman" w:cs="Times New Roman"/>
          <w:szCs w:val="24"/>
        </w:rPr>
        <w:t>“ -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” and arrow </w:t>
      </w:r>
      <w:proofErr w:type="gramStart"/>
      <w:r w:rsidRPr="00353C20">
        <w:rPr>
          <w:rFonts w:ascii="Times New Roman" w:hAnsi="Times New Roman" w:cs="Times New Roman"/>
          <w:szCs w:val="24"/>
        </w:rPr>
        <w:t>“ →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” as shown in the following syntax.</w:t>
      </w:r>
    </w:p>
    <w:p w14:paraId="1C884D1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3402F427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(node1)-</w:t>
      </w:r>
      <w:proofErr w:type="gramStart"/>
      <w:r w:rsidRPr="00353C20">
        <w:rPr>
          <w:rFonts w:ascii="Times New Roman" w:hAnsi="Times New Roman" w:cs="Times New Roman"/>
          <w:szCs w:val="24"/>
        </w:rPr>
        <w:t>[:</w:t>
      </w:r>
      <w:proofErr w:type="spellStart"/>
      <w:r w:rsidRPr="00353C20">
        <w:rPr>
          <w:rFonts w:ascii="Times New Roman" w:hAnsi="Times New Roman" w:cs="Times New Roman"/>
          <w:szCs w:val="24"/>
        </w:rPr>
        <w:t>RelationshipType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]-&gt;(node2) </w:t>
      </w:r>
    </w:p>
    <w:p w14:paraId="705D52DB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4740A1D4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 (</w:t>
      </w:r>
      <w:proofErr w:type="gramStart"/>
      <w:r w:rsidRPr="00353C20">
        <w:rPr>
          <w:rFonts w:ascii="Times New Roman" w:hAnsi="Times New Roman" w:cs="Times New Roman"/>
          <w:szCs w:val="24"/>
        </w:rPr>
        <w:t>a:LabeofNode</w:t>
      </w:r>
      <w:proofErr w:type="gramEnd"/>
      <w:r w:rsidRPr="00353C20">
        <w:rPr>
          <w:rFonts w:ascii="Times New Roman" w:hAnsi="Times New Roman" w:cs="Times New Roman"/>
          <w:szCs w:val="24"/>
        </w:rPr>
        <w:t>1), (</w:t>
      </w:r>
      <w:proofErr w:type="gramStart"/>
      <w:r w:rsidRPr="00353C20">
        <w:rPr>
          <w:rFonts w:ascii="Times New Roman" w:hAnsi="Times New Roman" w:cs="Times New Roman"/>
          <w:szCs w:val="24"/>
        </w:rPr>
        <w:t>b:LabeofNode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2) </w:t>
      </w:r>
    </w:p>
    <w:p w14:paraId="158D2F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      WHERE a.name = "nameofnode1" AND b.name = " nameofnode2"</w:t>
      </w:r>
    </w:p>
    <w:p w14:paraId="6452511F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ab/>
        <w:t>CREATE (a)</w:t>
      </w:r>
      <w:proofErr w:type="gramStart"/>
      <w:r w:rsidRPr="00353C20">
        <w:rPr>
          <w:rFonts w:ascii="Times New Roman" w:hAnsi="Times New Roman" w:cs="Times New Roman"/>
          <w:szCs w:val="24"/>
        </w:rPr>
        <w:t>-[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 Relation]-&gt;(b) RETURN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a,b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</w:p>
    <w:p w14:paraId="44FEFED5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058312C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Deleting a Particular Node</w:t>
      </w:r>
    </w:p>
    <w:p w14:paraId="107487F5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delete a particular node and need to specify the details of the node in the place of “n” in the above query.</w:t>
      </w:r>
    </w:p>
    <w:p w14:paraId="61907AC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7EC3D82B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 (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node:label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{properties . . . . . . </w:t>
      </w:r>
      <w:proofErr w:type="gramStart"/>
      <w:r w:rsidRPr="00353C20">
        <w:rPr>
          <w:rFonts w:ascii="Times New Roman" w:hAnsi="Times New Roman" w:cs="Times New Roman"/>
          <w:szCs w:val="24"/>
        </w:rPr>
        <w:t>. . . .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 }) DELETE node</w:t>
      </w:r>
    </w:p>
    <w:p w14:paraId="3A48F7B0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1C52DD67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a graph database for student course registration, create student and dept node and insert values of properties.</w:t>
      </w:r>
    </w:p>
    <w:p w14:paraId="3204705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Create a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CrickerBoard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Node:</w:t>
      </w:r>
    </w:p>
    <w:p w14:paraId="6F559A3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spellStart"/>
      <w:r w:rsidRPr="00353C20">
        <w:rPr>
          <w:rFonts w:ascii="Times New Roman" w:hAnsi="Times New Roman" w:cs="Times New Roman"/>
          <w:szCs w:val="24"/>
        </w:rPr>
        <w:t>cb:CricketBoard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{BoardID:'BID01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:'Chennai Cricket Board', </w:t>
      </w:r>
      <w:proofErr w:type="spellStart"/>
      <w:r w:rsidRPr="00353C20">
        <w:rPr>
          <w:rFonts w:ascii="Times New Roman" w:hAnsi="Times New Roman" w:cs="Times New Roman"/>
          <w:szCs w:val="24"/>
        </w:rPr>
        <w:t>Address:'Chennai</w:t>
      </w:r>
      <w:proofErr w:type="spellEnd"/>
      <w:r w:rsidRPr="00353C20">
        <w:rPr>
          <w:rFonts w:ascii="Times New Roman" w:hAnsi="Times New Roman" w:cs="Times New Roman"/>
          <w:szCs w:val="24"/>
        </w:rPr>
        <w:t>', Phone:9988776699</w:t>
      </w:r>
      <w:proofErr w:type="gramStart"/>
      <w:r w:rsidRPr="00353C20">
        <w:rPr>
          <w:rFonts w:ascii="Times New Roman" w:hAnsi="Times New Roman" w:cs="Times New Roman"/>
          <w:szCs w:val="24"/>
        </w:rPr>
        <w:t>})  return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Cs w:val="24"/>
        </w:rPr>
        <w:t>cb</w:t>
      </w:r>
      <w:proofErr w:type="spellEnd"/>
    </w:p>
    <w:p w14:paraId="420ABC39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Team Nodes:</w:t>
      </w:r>
    </w:p>
    <w:p w14:paraId="30E3BB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1:Team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{teamID:'CCB01</w:t>
      </w:r>
      <w:proofErr w:type="gramStart"/>
      <w:r w:rsidRPr="00353C20">
        <w:rPr>
          <w:rFonts w:ascii="Times New Roman" w:hAnsi="Times New Roman" w:cs="Times New Roman"/>
          <w:szCs w:val="24"/>
        </w:rPr>
        <w:t>',BoardID</w:t>
      </w:r>
      <w:proofErr w:type="gramEnd"/>
      <w:r w:rsidRPr="00353C20">
        <w:rPr>
          <w:rFonts w:ascii="Times New Roman" w:hAnsi="Times New Roman" w:cs="Times New Roman"/>
          <w:szCs w:val="24"/>
        </w:rPr>
        <w:t>:'BID01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:'ABS EXPRESS', </w:t>
      </w:r>
      <w:proofErr w:type="spellStart"/>
      <w:r w:rsidRPr="00353C20">
        <w:rPr>
          <w:rFonts w:ascii="Times New Roman" w:hAnsi="Times New Roman" w:cs="Times New Roman"/>
          <w:szCs w:val="24"/>
        </w:rPr>
        <w:t>Coach:'G.</w:t>
      </w:r>
      <w:proofErr w:type="gramStart"/>
      <w:r w:rsidRPr="00353C20">
        <w:rPr>
          <w:rFonts w:ascii="Times New Roman" w:hAnsi="Times New Roman" w:cs="Times New Roman"/>
          <w:szCs w:val="24"/>
        </w:rPr>
        <w:t>D.RAMESH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', </w:t>
      </w:r>
      <w:proofErr w:type="spellStart"/>
      <w:r w:rsidRPr="00353C20">
        <w:rPr>
          <w:rFonts w:ascii="Times New Roman" w:hAnsi="Times New Roman" w:cs="Times New Roman"/>
          <w:szCs w:val="24"/>
        </w:rPr>
        <w:t>Captain:'SAMPATH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KUMAR'}) return t1</w:t>
      </w:r>
    </w:p>
    <w:p w14:paraId="2B8B2A6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2:Team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{teamID:'CCB02</w:t>
      </w:r>
      <w:proofErr w:type="gramStart"/>
      <w:r w:rsidRPr="00353C20">
        <w:rPr>
          <w:rFonts w:ascii="Times New Roman" w:hAnsi="Times New Roman" w:cs="Times New Roman"/>
          <w:szCs w:val="24"/>
        </w:rPr>
        <w:t>',BoardID</w:t>
      </w:r>
      <w:proofErr w:type="gramEnd"/>
      <w:r w:rsidRPr="00353C20">
        <w:rPr>
          <w:rFonts w:ascii="Times New Roman" w:hAnsi="Times New Roman" w:cs="Times New Roman"/>
          <w:szCs w:val="24"/>
        </w:rPr>
        <w:t>:'BID01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:'AVG </w:t>
      </w:r>
      <w:proofErr w:type="spellStart"/>
      <w:r w:rsidRPr="00353C20">
        <w:rPr>
          <w:rFonts w:ascii="Times New Roman" w:hAnsi="Times New Roman" w:cs="Times New Roman"/>
          <w:szCs w:val="24"/>
        </w:rPr>
        <w:t>EXPRESS</w:t>
      </w:r>
      <w:proofErr w:type="gramStart"/>
      <w:r w:rsidRPr="00353C20">
        <w:rPr>
          <w:rFonts w:ascii="Times New Roman" w:hAnsi="Times New Roman" w:cs="Times New Roman"/>
          <w:szCs w:val="24"/>
        </w:rPr>
        <w:t>',Coach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: '</w:t>
      </w:r>
      <w:proofErr w:type="gramStart"/>
      <w:r w:rsidRPr="00353C20">
        <w:rPr>
          <w:rFonts w:ascii="Times New Roman" w:hAnsi="Times New Roman" w:cs="Times New Roman"/>
          <w:szCs w:val="24"/>
        </w:rPr>
        <w:t>T.KARTHIKH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', </w:t>
      </w:r>
      <w:proofErr w:type="spellStart"/>
      <w:r w:rsidRPr="00353C20">
        <w:rPr>
          <w:rFonts w:ascii="Times New Roman" w:hAnsi="Times New Roman" w:cs="Times New Roman"/>
          <w:szCs w:val="24"/>
        </w:rPr>
        <w:t>Captain:'</w:t>
      </w:r>
      <w:proofErr w:type="gramStart"/>
      <w:r w:rsidRPr="00353C20">
        <w:rPr>
          <w:rFonts w:ascii="Times New Roman" w:hAnsi="Times New Roman" w:cs="Times New Roman"/>
          <w:szCs w:val="24"/>
        </w:rPr>
        <w:t>Y.JOHN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'}) return t2</w:t>
      </w:r>
    </w:p>
    <w:p w14:paraId="14E76F7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Player Nodes:</w:t>
      </w:r>
    </w:p>
    <w:p w14:paraId="0DACEAB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lastRenderedPageBreak/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p</w:t>
      </w:r>
      <w:proofErr w:type="gramStart"/>
      <w:r w:rsidRPr="00353C20">
        <w:rPr>
          <w:rFonts w:ascii="Times New Roman" w:hAnsi="Times New Roman" w:cs="Times New Roman"/>
          <w:szCs w:val="24"/>
        </w:rPr>
        <w:t>1:Player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{PlayerID:'1</w:t>
      </w:r>
      <w:proofErr w:type="gramStart"/>
      <w:r w:rsidRPr="00353C20">
        <w:rPr>
          <w:rFonts w:ascii="Times New Roman" w:hAnsi="Times New Roman" w:cs="Times New Roman"/>
          <w:szCs w:val="24"/>
        </w:rPr>
        <w:t>',TeamID</w:t>
      </w:r>
      <w:proofErr w:type="gramEnd"/>
      <w:r w:rsidRPr="00353C20">
        <w:rPr>
          <w:rFonts w:ascii="Times New Roman" w:hAnsi="Times New Roman" w:cs="Times New Roman"/>
          <w:szCs w:val="24"/>
        </w:rPr>
        <w:t>:'CCB01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>:'Raj</w:t>
      </w:r>
      <w:proofErr w:type="gramStart"/>
      <w:r w:rsidRPr="00353C20">
        <w:rPr>
          <w:rFonts w:ascii="Times New Roman" w:hAnsi="Times New Roman" w:cs="Times New Roman"/>
          <w:szCs w:val="24"/>
        </w:rPr>
        <w:t>',Age</w:t>
      </w:r>
      <w:proofErr w:type="gramEnd"/>
      <w:r w:rsidRPr="00353C20">
        <w:rPr>
          <w:rFonts w:ascii="Times New Roman" w:hAnsi="Times New Roman" w:cs="Times New Roman"/>
          <w:szCs w:val="24"/>
        </w:rPr>
        <w:t>:</w:t>
      </w:r>
      <w:proofErr w:type="gramStart"/>
      <w:r w:rsidRPr="00353C20">
        <w:rPr>
          <w:rFonts w:ascii="Times New Roman" w:hAnsi="Times New Roman" w:cs="Times New Roman"/>
          <w:szCs w:val="24"/>
        </w:rPr>
        <w:t>23,DateofBirth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:'29-JUN-1996',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:'Bowler</w:t>
      </w:r>
      <w:proofErr w:type="gramStart"/>
      <w:r w:rsidRPr="00353C20">
        <w:rPr>
          <w:rFonts w:ascii="Times New Roman" w:hAnsi="Times New Roman" w:cs="Times New Roman"/>
          <w:szCs w:val="24"/>
        </w:rPr>
        <w:t>',email</w:t>
      </w:r>
      <w:proofErr w:type="gramEnd"/>
      <w:r w:rsidRPr="00353C20">
        <w:rPr>
          <w:rFonts w:ascii="Times New Roman" w:hAnsi="Times New Roman" w:cs="Times New Roman"/>
          <w:szCs w:val="24"/>
        </w:rPr>
        <w:t>:'rajn@gmail.com'}) return p1</w:t>
      </w:r>
    </w:p>
    <w:p w14:paraId="3DB58CA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p</w:t>
      </w:r>
      <w:proofErr w:type="gramStart"/>
      <w:r w:rsidRPr="00353C20">
        <w:rPr>
          <w:rFonts w:ascii="Times New Roman" w:hAnsi="Times New Roman" w:cs="Times New Roman"/>
          <w:szCs w:val="24"/>
        </w:rPr>
        <w:t>2:Player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{PlayerID:'33</w:t>
      </w:r>
      <w:proofErr w:type="gramStart"/>
      <w:r w:rsidRPr="00353C20">
        <w:rPr>
          <w:rFonts w:ascii="Times New Roman" w:hAnsi="Times New Roman" w:cs="Times New Roman"/>
          <w:szCs w:val="24"/>
        </w:rPr>
        <w:t>',TeamID</w:t>
      </w:r>
      <w:proofErr w:type="gramEnd"/>
      <w:r w:rsidRPr="00353C20">
        <w:rPr>
          <w:rFonts w:ascii="Times New Roman" w:hAnsi="Times New Roman" w:cs="Times New Roman"/>
          <w:szCs w:val="24"/>
        </w:rPr>
        <w:t>:'CCB01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>:'Anand</w:t>
      </w:r>
      <w:proofErr w:type="gramStart"/>
      <w:r w:rsidRPr="00353C20">
        <w:rPr>
          <w:rFonts w:ascii="Times New Roman" w:hAnsi="Times New Roman" w:cs="Times New Roman"/>
          <w:szCs w:val="24"/>
        </w:rPr>
        <w:t>',Age</w:t>
      </w:r>
      <w:proofErr w:type="gramEnd"/>
      <w:r w:rsidRPr="00353C20">
        <w:rPr>
          <w:rFonts w:ascii="Times New Roman" w:hAnsi="Times New Roman" w:cs="Times New Roman"/>
          <w:szCs w:val="24"/>
        </w:rPr>
        <w:t>:</w:t>
      </w:r>
      <w:proofErr w:type="gramStart"/>
      <w:r w:rsidRPr="00353C20">
        <w:rPr>
          <w:rFonts w:ascii="Times New Roman" w:hAnsi="Times New Roman" w:cs="Times New Roman"/>
          <w:szCs w:val="24"/>
        </w:rPr>
        <w:t>23,DateofBirth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:'02-JAN-1999',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:'Batsman</w:t>
      </w:r>
      <w:proofErr w:type="gramStart"/>
      <w:r w:rsidRPr="00353C20">
        <w:rPr>
          <w:rFonts w:ascii="Times New Roman" w:hAnsi="Times New Roman" w:cs="Times New Roman"/>
          <w:szCs w:val="24"/>
        </w:rPr>
        <w:t>',email</w:t>
      </w:r>
      <w:proofErr w:type="gramEnd"/>
      <w:r w:rsidRPr="00353C20">
        <w:rPr>
          <w:rFonts w:ascii="Times New Roman" w:hAnsi="Times New Roman" w:cs="Times New Roman"/>
          <w:szCs w:val="24"/>
        </w:rPr>
        <w:t>:'</w:t>
      </w:r>
      <w:proofErr w:type="spellStart"/>
      <w:r w:rsidRPr="00353C20">
        <w:rPr>
          <w:rFonts w:ascii="Times New Roman" w:hAnsi="Times New Roman" w:cs="Times New Roman"/>
          <w:szCs w:val="24"/>
        </w:rPr>
        <w:t>balajid@gmail.comm</w:t>
      </w:r>
      <w:proofErr w:type="spellEnd"/>
      <w:r w:rsidRPr="00353C20">
        <w:rPr>
          <w:rFonts w:ascii="Times New Roman" w:hAnsi="Times New Roman" w:cs="Times New Roman"/>
          <w:szCs w:val="24"/>
        </w:rPr>
        <w:t>'}) return p2</w:t>
      </w:r>
    </w:p>
    <w:p w14:paraId="78E1CD83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p</w:t>
      </w:r>
      <w:proofErr w:type="gramStart"/>
      <w:r w:rsidRPr="00353C20">
        <w:rPr>
          <w:rFonts w:ascii="Times New Roman" w:hAnsi="Times New Roman" w:cs="Times New Roman"/>
          <w:szCs w:val="24"/>
        </w:rPr>
        <w:t>3:Player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{PlayerID:'65</w:t>
      </w:r>
      <w:proofErr w:type="gramStart"/>
      <w:r w:rsidRPr="00353C20">
        <w:rPr>
          <w:rFonts w:ascii="Times New Roman" w:hAnsi="Times New Roman" w:cs="Times New Roman"/>
          <w:szCs w:val="24"/>
        </w:rPr>
        <w:t>',TeamID</w:t>
      </w:r>
      <w:proofErr w:type="gramEnd"/>
      <w:r w:rsidRPr="00353C20">
        <w:rPr>
          <w:rFonts w:ascii="Times New Roman" w:hAnsi="Times New Roman" w:cs="Times New Roman"/>
          <w:szCs w:val="24"/>
        </w:rPr>
        <w:t>:'CCB02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>:'Suresh</w:t>
      </w:r>
      <w:proofErr w:type="gramStart"/>
      <w:r w:rsidRPr="00353C20">
        <w:rPr>
          <w:rFonts w:ascii="Times New Roman" w:hAnsi="Times New Roman" w:cs="Times New Roman"/>
          <w:szCs w:val="24"/>
        </w:rPr>
        <w:t>',Age</w:t>
      </w:r>
      <w:proofErr w:type="gramEnd"/>
      <w:r w:rsidRPr="00353C20">
        <w:rPr>
          <w:rFonts w:ascii="Times New Roman" w:hAnsi="Times New Roman" w:cs="Times New Roman"/>
          <w:szCs w:val="24"/>
        </w:rPr>
        <w:t>:</w:t>
      </w:r>
      <w:proofErr w:type="gramStart"/>
      <w:r w:rsidRPr="00353C20">
        <w:rPr>
          <w:rFonts w:ascii="Times New Roman" w:hAnsi="Times New Roman" w:cs="Times New Roman"/>
          <w:szCs w:val="24"/>
        </w:rPr>
        <w:t>27,DateofBirth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:'02-JUN-1996',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:'Batsman</w:t>
      </w:r>
      <w:proofErr w:type="gramStart"/>
      <w:r w:rsidRPr="00353C20">
        <w:rPr>
          <w:rFonts w:ascii="Times New Roman" w:hAnsi="Times New Roman" w:cs="Times New Roman"/>
          <w:szCs w:val="24"/>
        </w:rPr>
        <w:t>',email</w:t>
      </w:r>
      <w:proofErr w:type="gramEnd"/>
      <w:r w:rsidRPr="00353C20">
        <w:rPr>
          <w:rFonts w:ascii="Times New Roman" w:hAnsi="Times New Roman" w:cs="Times New Roman"/>
          <w:szCs w:val="24"/>
        </w:rPr>
        <w:t>:'</w:t>
      </w:r>
      <w:proofErr w:type="spellStart"/>
      <w:r w:rsidRPr="00353C20">
        <w:rPr>
          <w:rFonts w:ascii="Times New Roman" w:hAnsi="Times New Roman" w:cs="Times New Roman"/>
          <w:szCs w:val="24"/>
        </w:rPr>
        <w:t>sureshd@gmail.comm</w:t>
      </w:r>
      <w:proofErr w:type="spellEnd"/>
      <w:r w:rsidRPr="00353C20">
        <w:rPr>
          <w:rFonts w:ascii="Times New Roman" w:hAnsi="Times New Roman" w:cs="Times New Roman"/>
          <w:szCs w:val="24"/>
        </w:rPr>
        <w:t>'}) return p3</w:t>
      </w:r>
    </w:p>
    <w:p w14:paraId="09961B8C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p</w:t>
      </w:r>
      <w:proofErr w:type="gramStart"/>
      <w:r w:rsidRPr="00353C20">
        <w:rPr>
          <w:rFonts w:ascii="Times New Roman" w:hAnsi="Times New Roman" w:cs="Times New Roman"/>
          <w:szCs w:val="24"/>
        </w:rPr>
        <w:t>4:Player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{PlayerID:'75</w:t>
      </w:r>
      <w:proofErr w:type="gramStart"/>
      <w:r w:rsidRPr="00353C20">
        <w:rPr>
          <w:rFonts w:ascii="Times New Roman" w:hAnsi="Times New Roman" w:cs="Times New Roman"/>
          <w:szCs w:val="24"/>
        </w:rPr>
        <w:t>',TeamID</w:t>
      </w:r>
      <w:proofErr w:type="gramEnd"/>
      <w:r w:rsidRPr="00353C20">
        <w:rPr>
          <w:rFonts w:ascii="Times New Roman" w:hAnsi="Times New Roman" w:cs="Times New Roman"/>
          <w:szCs w:val="24"/>
        </w:rPr>
        <w:t>:'CCB02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>:'Rohit</w:t>
      </w:r>
      <w:proofErr w:type="gramStart"/>
      <w:r w:rsidRPr="00353C20">
        <w:rPr>
          <w:rFonts w:ascii="Times New Roman" w:hAnsi="Times New Roman" w:cs="Times New Roman"/>
          <w:szCs w:val="24"/>
        </w:rPr>
        <w:t>',Age</w:t>
      </w:r>
      <w:proofErr w:type="gramEnd"/>
      <w:r w:rsidRPr="00353C20">
        <w:rPr>
          <w:rFonts w:ascii="Times New Roman" w:hAnsi="Times New Roman" w:cs="Times New Roman"/>
          <w:szCs w:val="24"/>
        </w:rPr>
        <w:t>:</w:t>
      </w:r>
      <w:proofErr w:type="gramStart"/>
      <w:r w:rsidRPr="00353C20">
        <w:rPr>
          <w:rFonts w:ascii="Times New Roman" w:hAnsi="Times New Roman" w:cs="Times New Roman"/>
          <w:szCs w:val="24"/>
        </w:rPr>
        <w:t>33,DateofBirth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:'02-JUN-1991',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:'Batsman</w:t>
      </w:r>
      <w:proofErr w:type="gramStart"/>
      <w:r w:rsidRPr="00353C20">
        <w:rPr>
          <w:rFonts w:ascii="Times New Roman" w:hAnsi="Times New Roman" w:cs="Times New Roman"/>
          <w:szCs w:val="24"/>
        </w:rPr>
        <w:t>',email</w:t>
      </w:r>
      <w:proofErr w:type="gramEnd"/>
      <w:r w:rsidRPr="00353C20">
        <w:rPr>
          <w:rFonts w:ascii="Times New Roman" w:hAnsi="Times New Roman" w:cs="Times New Roman"/>
          <w:szCs w:val="24"/>
        </w:rPr>
        <w:t>:'</w:t>
      </w:r>
      <w:proofErr w:type="spellStart"/>
      <w:r w:rsidRPr="00353C20">
        <w:rPr>
          <w:rFonts w:ascii="Times New Roman" w:hAnsi="Times New Roman" w:cs="Times New Roman"/>
          <w:szCs w:val="24"/>
        </w:rPr>
        <w:t>srohit@gmail.comm</w:t>
      </w:r>
      <w:proofErr w:type="spellEnd"/>
      <w:r w:rsidRPr="00353C20">
        <w:rPr>
          <w:rFonts w:ascii="Times New Roman" w:hAnsi="Times New Roman" w:cs="Times New Roman"/>
          <w:szCs w:val="24"/>
        </w:rPr>
        <w:t>'}) return p4</w:t>
      </w:r>
    </w:p>
    <w:p w14:paraId="5EAB6E3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Creating Relationship among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and Teams:</w:t>
      </w:r>
    </w:p>
    <w:p w14:paraId="71AF780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</w:t>
      </w:r>
      <w:proofErr w:type="gramStart"/>
      <w:r w:rsidRPr="00353C20">
        <w:rPr>
          <w:rFonts w:ascii="Times New Roman" w:hAnsi="Times New Roman" w:cs="Times New Roman"/>
          <w:szCs w:val="24"/>
        </w:rPr>
        <w:t>cb:CricketBoard</w:t>
      </w:r>
      <w:proofErr w:type="gramEnd"/>
      <w:r w:rsidRPr="00353C20">
        <w:rPr>
          <w:rFonts w:ascii="Times New Roman" w:hAnsi="Times New Roman" w:cs="Times New Roman"/>
          <w:szCs w:val="24"/>
        </w:rPr>
        <w:t>{BoardID:'BID01'}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1:Team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{teamID:'CCB01'}) create(</w:t>
      </w:r>
      <w:proofErr w:type="spellStart"/>
      <w:r w:rsidRPr="00353C20">
        <w:rPr>
          <w:rFonts w:ascii="Times New Roman" w:hAnsi="Times New Roman" w:cs="Times New Roman"/>
          <w:szCs w:val="24"/>
        </w:rPr>
        <w:t>cb</w:t>
      </w:r>
      <w:proofErr w:type="spellEnd"/>
      <w:r w:rsidRPr="00353C20">
        <w:rPr>
          <w:rFonts w:ascii="Times New Roman" w:hAnsi="Times New Roman" w:cs="Times New Roman"/>
          <w:szCs w:val="24"/>
        </w:rPr>
        <w:t>)-[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r:has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]-&gt;(t1) return </w:t>
      </w:r>
      <w:proofErr w:type="gramStart"/>
      <w:r w:rsidRPr="00353C20">
        <w:rPr>
          <w:rFonts w:ascii="Times New Roman" w:hAnsi="Times New Roman" w:cs="Times New Roman"/>
          <w:szCs w:val="24"/>
        </w:rPr>
        <w:t>cb,r</w:t>
      </w:r>
      <w:proofErr w:type="gramEnd"/>
      <w:r w:rsidRPr="00353C20">
        <w:rPr>
          <w:rFonts w:ascii="Times New Roman" w:hAnsi="Times New Roman" w:cs="Times New Roman"/>
          <w:szCs w:val="24"/>
        </w:rPr>
        <w:t>,t1</w:t>
      </w:r>
    </w:p>
    <w:p w14:paraId="739CE57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</w:t>
      </w:r>
      <w:proofErr w:type="gramStart"/>
      <w:r w:rsidRPr="00353C20">
        <w:rPr>
          <w:rFonts w:ascii="Times New Roman" w:hAnsi="Times New Roman" w:cs="Times New Roman"/>
          <w:szCs w:val="24"/>
        </w:rPr>
        <w:t>cb:CricketBoard</w:t>
      </w:r>
      <w:proofErr w:type="gramEnd"/>
      <w:r w:rsidRPr="00353C20">
        <w:rPr>
          <w:rFonts w:ascii="Times New Roman" w:hAnsi="Times New Roman" w:cs="Times New Roman"/>
          <w:szCs w:val="24"/>
        </w:rPr>
        <w:t>{BoardID:'BID01'}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2:Team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{teamID:'CCB02'}) create(</w:t>
      </w:r>
      <w:proofErr w:type="spellStart"/>
      <w:r w:rsidRPr="00353C20">
        <w:rPr>
          <w:rFonts w:ascii="Times New Roman" w:hAnsi="Times New Roman" w:cs="Times New Roman"/>
          <w:szCs w:val="24"/>
        </w:rPr>
        <w:t>cb</w:t>
      </w:r>
      <w:proofErr w:type="spellEnd"/>
      <w:r w:rsidRPr="00353C20">
        <w:rPr>
          <w:rFonts w:ascii="Times New Roman" w:hAnsi="Times New Roman" w:cs="Times New Roman"/>
          <w:szCs w:val="24"/>
        </w:rPr>
        <w:t>)-[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r:has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]-&gt;(t2) return </w:t>
      </w:r>
      <w:proofErr w:type="gramStart"/>
      <w:r w:rsidRPr="00353C20">
        <w:rPr>
          <w:rFonts w:ascii="Times New Roman" w:hAnsi="Times New Roman" w:cs="Times New Roman"/>
          <w:szCs w:val="24"/>
        </w:rPr>
        <w:t>cb,r</w:t>
      </w:r>
      <w:proofErr w:type="gramEnd"/>
      <w:r w:rsidRPr="00353C20">
        <w:rPr>
          <w:rFonts w:ascii="Times New Roman" w:hAnsi="Times New Roman" w:cs="Times New Roman"/>
          <w:szCs w:val="24"/>
        </w:rPr>
        <w:t>,t2</w:t>
      </w:r>
    </w:p>
    <w:p w14:paraId="651C9565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Players and Teams:</w:t>
      </w:r>
    </w:p>
    <w:p w14:paraId="149C2B52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</w:t>
      </w:r>
      <w:proofErr w:type="gramStart"/>
      <w:r w:rsidRPr="00353C20">
        <w:rPr>
          <w:rFonts w:ascii="Times New Roman" w:hAnsi="Times New Roman" w:cs="Times New Roman"/>
          <w:szCs w:val="24"/>
        </w:rPr>
        <w:t>1:Player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{PlayerID:'1'}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1:Team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{teamID:'CCB01'}) create(p1)-[r</w:t>
      </w:r>
      <w:proofErr w:type="gramStart"/>
      <w:r w:rsidRPr="00353C20">
        <w:rPr>
          <w:rFonts w:ascii="Times New Roman" w:hAnsi="Times New Roman" w:cs="Times New Roman"/>
          <w:szCs w:val="24"/>
        </w:rPr>
        <w:t>1:playfor</w:t>
      </w:r>
      <w:proofErr w:type="gramEnd"/>
      <w:r w:rsidRPr="00353C20">
        <w:rPr>
          <w:rFonts w:ascii="Times New Roman" w:hAnsi="Times New Roman" w:cs="Times New Roman"/>
          <w:szCs w:val="24"/>
        </w:rPr>
        <w:t>]-&gt;(t1) return p</w:t>
      </w:r>
      <w:proofErr w:type="gramStart"/>
      <w:r w:rsidRPr="00353C20">
        <w:rPr>
          <w:rFonts w:ascii="Times New Roman" w:hAnsi="Times New Roman" w:cs="Times New Roman"/>
          <w:szCs w:val="24"/>
        </w:rPr>
        <w:t>1,r1,t</w:t>
      </w:r>
      <w:proofErr w:type="gramEnd"/>
      <w:r w:rsidRPr="00353C20">
        <w:rPr>
          <w:rFonts w:ascii="Times New Roman" w:hAnsi="Times New Roman" w:cs="Times New Roman"/>
          <w:szCs w:val="24"/>
        </w:rPr>
        <w:t>1</w:t>
      </w:r>
    </w:p>
    <w:p w14:paraId="4636A44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</w:t>
      </w:r>
      <w:proofErr w:type="gramStart"/>
      <w:r w:rsidRPr="00353C20">
        <w:rPr>
          <w:rFonts w:ascii="Times New Roman" w:hAnsi="Times New Roman" w:cs="Times New Roman"/>
          <w:szCs w:val="24"/>
        </w:rPr>
        <w:t>2:Player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{PlayerID:'33'}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1:Team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{teamID:'CCB01'}) create(p2)-[r</w:t>
      </w:r>
      <w:proofErr w:type="gramStart"/>
      <w:r w:rsidRPr="00353C20">
        <w:rPr>
          <w:rFonts w:ascii="Times New Roman" w:hAnsi="Times New Roman" w:cs="Times New Roman"/>
          <w:szCs w:val="24"/>
        </w:rPr>
        <w:t>2:playfor</w:t>
      </w:r>
      <w:proofErr w:type="gramEnd"/>
      <w:r w:rsidRPr="00353C20">
        <w:rPr>
          <w:rFonts w:ascii="Times New Roman" w:hAnsi="Times New Roman" w:cs="Times New Roman"/>
          <w:szCs w:val="24"/>
        </w:rPr>
        <w:t>]-&gt;(t1) return p</w:t>
      </w:r>
      <w:proofErr w:type="gramStart"/>
      <w:r w:rsidRPr="00353C20">
        <w:rPr>
          <w:rFonts w:ascii="Times New Roman" w:hAnsi="Times New Roman" w:cs="Times New Roman"/>
          <w:szCs w:val="24"/>
        </w:rPr>
        <w:t>2,r2,t</w:t>
      </w:r>
      <w:proofErr w:type="gramEnd"/>
      <w:r w:rsidRPr="00353C20">
        <w:rPr>
          <w:rFonts w:ascii="Times New Roman" w:hAnsi="Times New Roman" w:cs="Times New Roman"/>
          <w:szCs w:val="24"/>
        </w:rPr>
        <w:t>1</w:t>
      </w:r>
    </w:p>
    <w:p w14:paraId="3949408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</w:t>
      </w:r>
      <w:proofErr w:type="gramStart"/>
      <w:r w:rsidRPr="00353C20">
        <w:rPr>
          <w:rFonts w:ascii="Times New Roman" w:hAnsi="Times New Roman" w:cs="Times New Roman"/>
          <w:szCs w:val="24"/>
        </w:rPr>
        <w:t>3:Player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{PlayerID:'65'}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2:Team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{teamID:'CCB02'}) create(p3)-[r</w:t>
      </w:r>
      <w:proofErr w:type="gramStart"/>
      <w:r w:rsidRPr="00353C20">
        <w:rPr>
          <w:rFonts w:ascii="Times New Roman" w:hAnsi="Times New Roman" w:cs="Times New Roman"/>
          <w:szCs w:val="24"/>
        </w:rPr>
        <w:t>3:playfor</w:t>
      </w:r>
      <w:proofErr w:type="gramEnd"/>
      <w:r w:rsidRPr="00353C20">
        <w:rPr>
          <w:rFonts w:ascii="Times New Roman" w:hAnsi="Times New Roman" w:cs="Times New Roman"/>
          <w:szCs w:val="24"/>
        </w:rPr>
        <w:t>]-&gt;(t2) return p</w:t>
      </w:r>
      <w:proofErr w:type="gramStart"/>
      <w:r w:rsidRPr="00353C20">
        <w:rPr>
          <w:rFonts w:ascii="Times New Roman" w:hAnsi="Times New Roman" w:cs="Times New Roman"/>
          <w:szCs w:val="24"/>
        </w:rPr>
        <w:t>3,r3,t</w:t>
      </w:r>
      <w:proofErr w:type="gramEnd"/>
      <w:r w:rsidRPr="00353C20">
        <w:rPr>
          <w:rFonts w:ascii="Times New Roman" w:hAnsi="Times New Roman" w:cs="Times New Roman"/>
          <w:szCs w:val="24"/>
        </w:rPr>
        <w:t>2</w:t>
      </w:r>
    </w:p>
    <w:p w14:paraId="4A3DB491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</w:t>
      </w:r>
      <w:proofErr w:type="gramStart"/>
      <w:r w:rsidRPr="00353C20">
        <w:rPr>
          <w:rFonts w:ascii="Times New Roman" w:hAnsi="Times New Roman" w:cs="Times New Roman"/>
          <w:szCs w:val="24"/>
        </w:rPr>
        <w:t>4:Player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{PlayerID:'75'}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2:Team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{teamID:'CCB02'}) create(p3)-[r</w:t>
      </w:r>
      <w:proofErr w:type="gramStart"/>
      <w:r w:rsidRPr="00353C20">
        <w:rPr>
          <w:rFonts w:ascii="Times New Roman" w:hAnsi="Times New Roman" w:cs="Times New Roman"/>
          <w:szCs w:val="24"/>
        </w:rPr>
        <w:t>4:playfor</w:t>
      </w:r>
      <w:proofErr w:type="gramEnd"/>
      <w:r w:rsidRPr="00353C20">
        <w:rPr>
          <w:rFonts w:ascii="Times New Roman" w:hAnsi="Times New Roman" w:cs="Times New Roman"/>
          <w:szCs w:val="24"/>
        </w:rPr>
        <w:t>]-&gt;(t2) return p</w:t>
      </w:r>
      <w:proofErr w:type="gramStart"/>
      <w:r w:rsidRPr="00353C20">
        <w:rPr>
          <w:rFonts w:ascii="Times New Roman" w:hAnsi="Times New Roman" w:cs="Times New Roman"/>
          <w:szCs w:val="24"/>
        </w:rPr>
        <w:t>4,r4,t</w:t>
      </w:r>
      <w:proofErr w:type="gramEnd"/>
      <w:r w:rsidRPr="00353C20">
        <w:rPr>
          <w:rFonts w:ascii="Times New Roman" w:hAnsi="Times New Roman" w:cs="Times New Roman"/>
          <w:szCs w:val="24"/>
        </w:rPr>
        <w:t>2</w:t>
      </w:r>
    </w:p>
    <w:p w14:paraId="3C44EEA0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Display All nodes: </w:t>
      </w:r>
      <w:r w:rsidRPr="00353C20">
        <w:rPr>
          <w:rFonts w:ascii="Times New Roman" w:hAnsi="Times New Roman" w:cs="Times New Roman"/>
          <w:szCs w:val="24"/>
        </w:rPr>
        <w:t>match(n) return n</w:t>
      </w:r>
    </w:p>
    <w:p w14:paraId="3B8342B2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35A286F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noProof/>
          <w:szCs w:val="24"/>
          <w:lang w:eastAsia="en-IN"/>
        </w:rPr>
        <w:lastRenderedPageBreak/>
        <w:drawing>
          <wp:inline distT="0" distB="0" distL="0" distR="0" wp14:anchorId="391053AF" wp14:editId="426735EB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DB6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</w:p>
    <w:p w14:paraId="05E55C8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4B1C594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0C8C4DF1" wp14:editId="7D96DAA8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BA4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 xml:space="preserve">       </w:t>
      </w:r>
    </w:p>
    <w:p w14:paraId="398C2C8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Retrieve particular player details:</w:t>
      </w:r>
    </w:p>
    <w:p w14:paraId="5196199A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lastRenderedPageBreak/>
        <w:t>match(</w:t>
      </w:r>
      <w:proofErr w:type="spellStart"/>
      <w:proofErr w:type="gramStart"/>
      <w:r w:rsidRPr="00353C20">
        <w:rPr>
          <w:rFonts w:ascii="Times New Roman" w:hAnsi="Times New Roman" w:cs="Times New Roman"/>
          <w:color w:val="000000" w:themeColor="text1"/>
          <w:szCs w:val="24"/>
        </w:rPr>
        <w:t>p:Player</w:t>
      </w:r>
      <w:proofErr w:type="spellEnd"/>
      <w:proofErr w:type="gramEnd"/>
      <w:r w:rsidRPr="00353C20">
        <w:rPr>
          <w:rFonts w:ascii="Times New Roman" w:hAnsi="Times New Roman" w:cs="Times New Roman"/>
          <w:color w:val="000000" w:themeColor="text1"/>
          <w:szCs w:val="24"/>
        </w:rPr>
        <w:t>{PlayerID:'33'}) return p</w:t>
      </w:r>
    </w:p>
    <w:p w14:paraId="066116D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55B7080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1F4F6382" wp14:editId="43A92B19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C63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6BCE47DD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3A7EAAF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Update particular player details:</w:t>
      </w:r>
    </w:p>
    <w:p w14:paraId="3BE33017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  <w:lang w:eastAsia="en-IN"/>
        </w:rPr>
        <w:t>p:Player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  <w:lang w:eastAsia="en-IN"/>
        </w:rPr>
        <w:t>{PlayerID:'1'}) set </w:t>
      </w:r>
      <w:proofErr w:type="spellStart"/>
      <w:r w:rsidRPr="00353C20">
        <w:rPr>
          <w:rFonts w:ascii="Times New Roman" w:hAnsi="Times New Roman" w:cs="Times New Roman"/>
          <w:szCs w:val="24"/>
          <w:lang w:eastAsia="en-IN"/>
        </w:rPr>
        <w:t>p.age</w:t>
      </w:r>
      <w:proofErr w:type="spellEnd"/>
      <w:r w:rsidRPr="00353C20">
        <w:rPr>
          <w:rFonts w:ascii="Times New Roman" w:hAnsi="Times New Roman" w:cs="Times New Roman"/>
          <w:szCs w:val="24"/>
          <w:lang w:eastAsia="en-IN"/>
        </w:rPr>
        <w:t>=27 return p</w:t>
      </w:r>
    </w:p>
    <w:p w14:paraId="4A6894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873AE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5790D5EA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3174B391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EDAF1E2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2E07480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4907F0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697F30C3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6C0B858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5B8A724" w14:textId="4F7E9902" w:rsidR="00370A5E" w:rsidRPr="00353C20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Output:</w:t>
      </w:r>
    </w:p>
    <w:p w14:paraId="67F0E02D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4BE732C0" wp14:editId="7F92D353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FED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C41EF99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Delete particular player from the team:</w:t>
      </w:r>
    </w:p>
    <w:p w14:paraId="3891AAD5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  <w:lang w:eastAsia="en-IN"/>
        </w:rPr>
        <w:t>p:Player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  <w:lang w:eastAsia="en-IN"/>
        </w:rPr>
        <w:t>{PlayerID:'33'}) delete p</w:t>
      </w:r>
    </w:p>
    <w:p w14:paraId="475376B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3EC226B7" wp14:editId="39541538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DD77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7830FE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A05B31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7B4263E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252BC46F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B1B9A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D0BF1E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E4C9320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AB4E26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85F6B7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FAA24B8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D4F900B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055D0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73594D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D9CB096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F2F4BA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476F5E1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2C37DE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0C1AD2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11BBD4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Result:</w:t>
      </w:r>
    </w:p>
    <w:p w14:paraId="7038408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color w:val="000000" w:themeColor="text1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color w:val="000000" w:themeColor="text1"/>
          <w:szCs w:val="24"/>
        </w:rPr>
        <w:t xml:space="preserve"> the CRUD operations like creating, inserting, querying, finding, deleting operations on graph spaces were executed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EBA1F" w14:textId="77777777" w:rsidR="00043DC8" w:rsidRDefault="00043DC8">
      <w:pPr>
        <w:spacing w:line="240" w:lineRule="auto"/>
      </w:pPr>
      <w:r>
        <w:separator/>
      </w:r>
    </w:p>
  </w:endnote>
  <w:endnote w:type="continuationSeparator" w:id="0">
    <w:p w14:paraId="5CD37E8E" w14:textId="77777777" w:rsidR="00043DC8" w:rsidRDefault="00043D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6F40E" w14:textId="77777777" w:rsidR="00043DC8" w:rsidRDefault="00043DC8">
      <w:pPr>
        <w:spacing w:after="0"/>
      </w:pPr>
      <w:r>
        <w:separator/>
      </w:r>
    </w:p>
  </w:footnote>
  <w:footnote w:type="continuationSeparator" w:id="0">
    <w:p w14:paraId="7A76FE5B" w14:textId="77777777" w:rsidR="00043DC8" w:rsidRDefault="00043DC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DC8"/>
    <w:rsid w:val="0006063C"/>
    <w:rsid w:val="000642E0"/>
    <w:rsid w:val="0008342E"/>
    <w:rsid w:val="000E52F4"/>
    <w:rsid w:val="00121C8C"/>
    <w:rsid w:val="00127A65"/>
    <w:rsid w:val="0015074B"/>
    <w:rsid w:val="00163AFF"/>
    <w:rsid w:val="00176D2D"/>
    <w:rsid w:val="00264DE1"/>
    <w:rsid w:val="0029639D"/>
    <w:rsid w:val="002D5F4D"/>
    <w:rsid w:val="002D7C8B"/>
    <w:rsid w:val="002E00A0"/>
    <w:rsid w:val="002E6DF9"/>
    <w:rsid w:val="00326F90"/>
    <w:rsid w:val="00370A5E"/>
    <w:rsid w:val="00376C1E"/>
    <w:rsid w:val="00396403"/>
    <w:rsid w:val="003D2FFC"/>
    <w:rsid w:val="003D3528"/>
    <w:rsid w:val="003F2196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0C78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108B6"/>
    <w:rsid w:val="00AA1D8D"/>
    <w:rsid w:val="00AD2B4F"/>
    <w:rsid w:val="00AE6C71"/>
    <w:rsid w:val="00B47730"/>
    <w:rsid w:val="00B55417"/>
    <w:rsid w:val="00B831C4"/>
    <w:rsid w:val="00BB70CC"/>
    <w:rsid w:val="00BB738A"/>
    <w:rsid w:val="00BE0088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C6584"/>
    <w:rsid w:val="00DD1E60"/>
    <w:rsid w:val="00DD7637"/>
    <w:rsid w:val="00E05A05"/>
    <w:rsid w:val="00E42476"/>
    <w:rsid w:val="00E53A4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Jack Al</cp:lastModifiedBy>
  <cp:revision>7</cp:revision>
  <cp:lastPrinted>2025-10-15T00:45:00Z</cp:lastPrinted>
  <dcterms:created xsi:type="dcterms:W3CDTF">2025-10-31T15:08:00Z</dcterms:created>
  <dcterms:modified xsi:type="dcterms:W3CDTF">2025-11-02T15:07:00Z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